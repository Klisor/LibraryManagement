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接口测试文档</w:t>
      </w:r>
    </w:p>
    <w:p>
      <w:pPr>
        <w:spacing w:after="50" w:line="360" w:lineRule="auto" w:beforeLines="100"/>
        <w:ind w:left="0"/>
        <w:jc w:val="left"/>
      </w:pPr>
      <w:bookmarkStart w:name="u3d80b354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user 123456</w:t>
      </w:r>
    </w:p>
    <w:bookmarkEnd w:id="0"/>
    <w:bookmarkStart w:name="u054df73a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admin 123456</w:t>
      </w:r>
    </w:p>
    <w:bookmarkEnd w:id="1"/>
    <w:bookmarkStart w:name="u634aaa5b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临时userToken（过期）：eyJhbGciOiJIUzI1NiJ9.eyJyb2xlIjoiVVNFUiIsImlkIjo3LCJ1c2VybmFtZSI6InVzZXIiLCJzdWIiOiJ1c2VyIiwiaWF0IjoxNzY2MjM3OTU5LCJleHAiOjE3NjYzMjQzNTl9.VPYPFhtFAI4RaGcD8Sj4dxrh1BWHXcJx3deeXYK0c_A</w:t>
      </w:r>
    </w:p>
    <w:bookmarkEnd w:id="2"/>
    <w:bookmarkStart w:name="uf8125ee5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长期userToken：</w:t>
      </w:r>
    </w:p>
    <w:bookmarkEnd w:id="3"/>
    <w:bookmarkStart w:name="u377fecf1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eyJhbGciOiJIUzI1NiJ9.eyJyb2xlIjoiVVNFUiIsImlkIjo3LCJ1c2VybmFtZSI6InVzZXIiLCJzdWIiOiJ1c2VyIiwiaWF0IjoxNzY2MjM4MzM3LCJleHAiOjE4NTI2MzgzMzd9.vCTzsCZR3LuJFI-XA69qhfCcloFzhcfDgEDm--yNSms</w:t>
      </w:r>
    </w:p>
    <w:bookmarkEnd w:id="4"/>
    <w:bookmarkStart w:name="u7bbf8bf6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长期adminToken：</w:t>
      </w:r>
    </w:p>
    <w:bookmarkEnd w:id="5"/>
    <w:bookmarkStart w:name="ufe6fac71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eyJhbGciOiJIUzI1NiJ9.eyJyb2xlIjoiQURNSU4iLCJpZCI6NiwidXNlcm5hbWUiOiJhZG1pbiIsInN1YiI6ImFkbWluIiwiaWF0IjoxNzY2MjM4NDg0LCJleHAiOjE4NTI2Mzg0ODR9.ARaGr0dOujE3vd6t5eJXCcckGFrOb3l6jAEVmIRcN4Y</w:t>
      </w:r>
    </w:p>
    <w:bookmarkEnd w:id="6"/>
    <w:bookmarkStart w:name="9dbfc5d1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用户管理接口</w:t>
      </w:r>
    </w:p>
    <w:bookmarkEnd w:id="7"/>
    <w:bookmarkStart w:name="7ceade68" w:id="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公开注册接口</w:t>
      </w:r>
    </w:p>
    <w:bookmarkEnd w:id="8"/>
    <w:bookmarkStart w:name="KWY9f" w:id="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3024"/>
        <w:gridCol w:w="60"/>
        <w:gridCol w:w="60"/>
        <w:gridCol w:w="8172"/>
        <w:gridCol w:w="1376"/>
        <w:gridCol w:w="33600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817b9a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10"/>
        </w:tc>
        <w:tc>
          <w:tcPr>
            <w:tcW w:w="30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500971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11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e809e6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1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8697e5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13"/>
        </w:tc>
        <w:tc>
          <w:tcPr>
            <w:tcW w:w="81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2c9dc1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14"/>
        </w:tc>
        <w:tc>
          <w:tcPr>
            <w:tcW w:w="13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6c2165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15"/>
        </w:tc>
        <w:tc>
          <w:tcPr>
            <w:tcW w:w="33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4c48f2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16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e62d9b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17"/>
        </w:tc>
        <w:tc>
          <w:tcPr>
            <w:tcW w:w="30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5efef0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/api/users/register</w:t>
            </w:r>
          </w:p>
          <w:bookmarkEnd w:id="1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8f0fcc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公开</w:t>
            </w:r>
          </w:p>
          <w:bookmarkEnd w:id="1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fd9868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用户注册（只能注册为普通用户）</w:t>
            </w:r>
          </w:p>
          <w:bookmarkEnd w:id="20"/>
        </w:tc>
        <w:tc>
          <w:tcPr>
            <w:tcW w:w="81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9cd886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{"username":"用户名(3-20字符)","password":"密码(6-20字符)","email":"邮箱"}</w:t>
            </w:r>
          </w:p>
          <w:bookmarkEnd w:id="21"/>
        </w:tc>
        <w:tc>
          <w:tcPr>
            <w:tcW w:w="13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0d9f1d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username: 用户名(必填，3-20字符)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password: 密码(必填，6-20字符)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email: 邮箱(必填，有效邮箱格式)</w:t>
            </w:r>
          </w:p>
          <w:bookmarkEnd w:id="22"/>
        </w:tc>
        <w:tc>
          <w:tcPr>
            <w:tcW w:w="336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626006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{"code":200,"message":"注册成功","data":{"id":1,"username":"test","email":"test@example.com","role":"USER","maxBorrowCount":5,"borrowedCount":0,"createdAt":"2024-01-01T00:00:00.000Z"},"timestamp":"2024-01-01T00:00:00.000Z"}</w:t>
            </w:r>
          </w:p>
          <w:bookmarkEnd w:id="23"/>
          <w:bookmarkStart w:name="uf534559c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用户名已存在: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{"code":400,"message":"用户名已存在","data":null,"timestamp":"2024-01-01T00:00:00.000Z"}</w:t>
            </w:r>
          </w:p>
          <w:bookmarkEnd w:id="24"/>
          <w:bookmarkStart w:name="u47e37b46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邮箱已存在: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{"code":400,"message":"邮箱已存在","data":null,"timestamp":"2024-01-01T00:00:00.000Z"}</w:t>
            </w:r>
          </w:p>
          <w:bookmarkEnd w:id="25"/>
          <w:bookmarkStart w:name="u20227f80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{"code":400,"message":"用户名长度必须在3-20个字符之间","data":null,"timestamp":"2024-01-01T00:00:00.000Z"}</w:t>
            </w:r>
          </w:p>
          <w:bookmarkEnd w:id="26"/>
        </w:tc>
      </w:tr>
    </w:tbl>
    <w:bookmarkEnd w:id="9"/>
    <w:bookmarkStart w:name="ufd8ad74c" w:id="27"/>
    <w:bookmarkEnd w:id="27"/>
    <w:bookmarkStart w:name="udf52264e" w:id="28"/>
    <w:bookmarkEnd w:id="28"/>
    <w:bookmarkStart w:name="u8d55efc4" w:id="29"/>
    <w:p>
      <w:pPr>
        <w:spacing w:after="50" w:line="360" w:lineRule="auto" w:beforeLines="100"/>
        <w:ind w:left="0"/>
        <w:jc w:val="left"/>
      </w:pPr>
      <w:bookmarkStart w:name="uf6dc44df" w:id="30"/>
      <w:r>
        <w:rPr>
          <w:rFonts w:eastAsia="宋体" w:ascii="宋体"/>
        </w:rPr>
        <w:drawing>
          <wp:inline distT="0" distB="0" distL="0" distR="0">
            <wp:extent cx="5842000" cy="35983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29"/>
    <w:bookmarkStart w:name="u1f4f71bb" w:id="31"/>
    <w:p>
      <w:pPr>
        <w:spacing w:after="50" w:line="360" w:lineRule="auto" w:beforeLines="100"/>
        <w:ind w:left="0"/>
        <w:jc w:val="left"/>
      </w:pPr>
      <w:bookmarkStart w:name="u7624f5a4" w:id="32"/>
      <w:r>
        <w:rPr>
          <w:rFonts w:eastAsia="宋体" w:ascii="宋体"/>
        </w:rPr>
        <w:drawing>
          <wp:inline distT="0" distB="0" distL="0" distR="0">
            <wp:extent cx="5842000" cy="44686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1"/>
    <w:bookmarkStart w:name="uccbf6d78" w:id="33"/>
    <w:bookmarkEnd w:id="33"/>
    <w:bookmarkStart w:name="11df572d" w:id="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管理员添加用户接口</w:t>
      </w:r>
    </w:p>
    <w:bookmarkEnd w:id="34"/>
    <w:bookmarkStart w:name="qaEsY" w:id="3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1620"/>
        <w:gridCol w:w="1145"/>
        <w:gridCol w:w="60"/>
        <w:gridCol w:w="8484"/>
        <w:gridCol w:w="2994"/>
        <w:gridCol w:w="34068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3e306c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36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656453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37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6ca6c1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3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bb3fd3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39"/>
        </w:tc>
        <w:tc>
          <w:tcPr>
            <w:tcW w:w="8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45dc19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40"/>
        </w:tc>
        <w:tc>
          <w:tcPr>
            <w:tcW w:w="29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404c8b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41"/>
        </w:tc>
        <w:tc>
          <w:tcPr>
            <w:tcW w:w="34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358b46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42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3612e7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43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387530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/api/users</w:t>
            </w:r>
          </w:p>
          <w:bookmarkEnd w:id="44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f2555a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4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9df873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管理员添加用户（可选择角色）</w:t>
            </w:r>
          </w:p>
          <w:bookmarkEnd w:id="46"/>
        </w:tc>
        <w:tc>
          <w:tcPr>
            <w:tcW w:w="84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16c836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{"username":"用户名","password":"密码","email":"邮箱","role":"USER"}</w:t>
            </w:r>
          </w:p>
          <w:bookmarkEnd w:id="47"/>
        </w:tc>
        <w:tc>
          <w:tcPr>
            <w:tcW w:w="29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5c7422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username: 用户名(必填，3-20字符)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password: 密码(必填，6-20字符)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email: 邮箱(必填)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role: 角色(可选，USER或ADMIN，默认USER)</w:t>
            </w:r>
          </w:p>
          <w:bookmarkEnd w:id="48"/>
        </w:tc>
        <w:tc>
          <w:tcPr>
            <w:tcW w:w="34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cccc8c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成功响应（添加管理员）: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{"code":200,"message":"用户添加成功","data":{"id":2,"username":"admin","email":"admin@example.com","role":"ADMIN","maxBorrowCount":5,"borrowedCount":0,"createdAt":"2024-01-01T00:00:00.000Z"},"timestamp":"2024-01-01T00:00:00.000Z"}</w:t>
            </w:r>
          </w:p>
          <w:bookmarkEnd w:id="49"/>
          <w:bookmarkStart w:name="ufbbb33c2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成功响应（添加普通用户）: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{"code":200,"message":"用户添加成功","data":{"id":3,"username":"user2","email":"user2@example.com","role":"USER","maxBorrowCount":5,"borrowedCount":0,"createdAt":"2024-01-01T00:00:00.000Z"},"timestamp":"2024-01-01T00:00:00.000Z"}</w:t>
            </w:r>
          </w:p>
          <w:bookmarkEnd w:id="50"/>
          <w:bookmarkStart w:name="u252f7608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用户名已存在: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{"code":400,"message":"用户名已存在","data":null,"timestamp":"2024-01-01T00:00:00.000Z"}</w:t>
            </w:r>
          </w:p>
          <w:bookmarkEnd w:id="51"/>
          <w:bookmarkStart w:name="uc5fb5a2f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{"code":400,"message":"角色必须是USER或ADMIN","data":null,"timestamp":"2024-01-01T00:00:00.000Z"}</w:t>
            </w:r>
          </w:p>
          <w:bookmarkEnd w:id="52"/>
        </w:tc>
      </w:tr>
    </w:tbl>
    <w:bookmarkEnd w:id="35"/>
    <w:bookmarkStart w:name="u50b170e3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成功：</w:t>
      </w:r>
    </w:p>
    <w:bookmarkEnd w:id="53"/>
    <w:bookmarkStart w:name="u3d77221c" w:id="54"/>
    <w:p>
      <w:pPr>
        <w:spacing w:after="50" w:line="360" w:lineRule="auto" w:beforeLines="100"/>
        <w:ind w:left="0"/>
        <w:jc w:val="left"/>
      </w:pPr>
      <w:bookmarkStart w:name="u68d8a5db" w:id="55"/>
      <w:r>
        <w:rPr>
          <w:rFonts w:eastAsia="宋体" w:ascii="宋体"/>
        </w:rPr>
        <w:drawing>
          <wp:inline distT="0" distB="0" distL="0" distR="0">
            <wp:extent cx="5841999" cy="48715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866" cy="48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bookmarkEnd w:id="54"/>
    <w:bookmarkStart w:name="u4294a467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失败（使用了userToken）：</w:t>
      </w:r>
    </w:p>
    <w:bookmarkEnd w:id="56"/>
    <w:bookmarkStart w:name="ubba6b76b" w:id="57"/>
    <w:p>
      <w:pPr>
        <w:spacing w:after="50" w:line="360" w:lineRule="auto" w:beforeLines="100"/>
        <w:ind w:left="0"/>
        <w:jc w:val="left"/>
      </w:pPr>
      <w:bookmarkStart w:name="ub5158808" w:id="58"/>
      <w:r>
        <w:rPr>
          <w:rFonts w:eastAsia="宋体" w:ascii="宋体"/>
        </w:rPr>
        <w:drawing>
          <wp:inline distT="0" distB="0" distL="0" distR="0">
            <wp:extent cx="5842000" cy="394304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466" cy="40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7"/>
    <w:bookmarkStart w:name="af364a67" w:id="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 用户登录接口</w:t>
      </w:r>
    </w:p>
    <w:bookmarkEnd w:id="59"/>
    <w:bookmarkStart w:name="Ze9qO" w:id="6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2556"/>
        <w:gridCol w:w="60"/>
        <w:gridCol w:w="60"/>
        <w:gridCol w:w="4584"/>
        <w:gridCol w:w="1500"/>
        <w:gridCol w:w="39528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15fa6c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61"/>
        </w:tc>
        <w:tc>
          <w:tcPr>
            <w:tcW w:w="25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1075fc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6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f92d9f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6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927cbf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64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44cf04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6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a35d18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66"/>
        </w:tc>
        <w:tc>
          <w:tcPr>
            <w:tcW w:w="39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a7363b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67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4bbecb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68"/>
        </w:tc>
        <w:tc>
          <w:tcPr>
            <w:tcW w:w="25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0f8927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/api/users/login</w:t>
            </w:r>
          </w:p>
          <w:bookmarkEnd w:id="6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20678e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公开</w:t>
            </w:r>
          </w:p>
          <w:bookmarkEnd w:id="70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1b81b4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用户登录</w:t>
            </w:r>
          </w:p>
          <w:bookmarkEnd w:id="71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f8d9aa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{"username":"用户名","password":"密码"}</w:t>
            </w:r>
          </w:p>
          <w:bookmarkEnd w:id="72"/>
          <w:bookmarkStart w:name="udce02df8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{"email":"邮箱","password":"密码"}</w:t>
            </w:r>
          </w:p>
          <w:bookmarkEnd w:id="7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5e0648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username: 用户名(与email二选一)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email: 邮箱(与username二选一)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password: 密码(必填)</w:t>
            </w:r>
          </w:p>
          <w:bookmarkEnd w:id="74"/>
        </w:tc>
        <w:tc>
          <w:tcPr>
            <w:tcW w:w="39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24bfe6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登录成功响应: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{"code":200,"message":"登录成功","data":{"token":"eyJhbGciOiJIUzI1NiIsInR5cCI6IkpXVCJ9...","expiresIn":86400,"user":{"id":1,"username":"test","email":"test@example.com","role":"USER","maxBorrowCount":5,"borrowedCount":2}},"timestamp":"2024-01-01T00:00:00.000Z"}</w:t>
            </w:r>
          </w:p>
          <w:bookmarkEnd w:id="75"/>
          <w:bookmarkStart w:name="ua7fd9872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用户名或密码错误: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{"code":400,"message":"用户名或密码错误","data":null,"timestamp":"2024-01-01T00:00:00.000Z"}</w:t>
            </w:r>
          </w:p>
          <w:bookmarkEnd w:id="76"/>
          <w:bookmarkStart w:name="u3332effa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{"code":404,"message":"用户不存在","data":null,"timestamp":"2024-01-01T00:00:00.000Z"}</w:t>
            </w:r>
          </w:p>
          <w:bookmarkEnd w:id="77"/>
          <w:bookmarkStart w:name="u79be47e7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{"code":400,"message":"请提供用户名或邮箱和密码","data":null,"timestamp":"2024-01-01T00:00:00.000Z"}</w:t>
            </w:r>
          </w:p>
          <w:bookmarkEnd w:id="78"/>
        </w:tc>
      </w:tr>
    </w:tbl>
    <w:bookmarkEnd w:id="60"/>
    <w:bookmarkStart w:name="u53425411" w:id="79"/>
    <w:p>
      <w:pPr>
        <w:spacing w:after="50" w:line="360" w:lineRule="auto" w:beforeLines="100"/>
        <w:ind w:left="0"/>
        <w:jc w:val="left"/>
      </w:pPr>
      <w:bookmarkStart w:name="ue8193d36" w:id="80"/>
      <w:r>
        <w:rPr>
          <w:rFonts w:eastAsia="宋体" w:ascii="宋体"/>
        </w:rPr>
        <w:drawing>
          <wp:inline distT="0" distB="0" distL="0" distR="0">
            <wp:extent cx="5842000" cy="411237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2666" cy="48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u656317cc" w:id="81"/>
    <w:bookmarkEnd w:id="81"/>
    <w:bookmarkStart w:name="5b352d70" w:id="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 获取用户列表接口（前端分页）</w:t>
      </w:r>
    </w:p>
    <w:bookmarkEnd w:id="82"/>
    <w:bookmarkStart w:name="KoWEM" w:id="8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1620"/>
        <w:gridCol w:w="1145"/>
        <w:gridCol w:w="60"/>
        <w:gridCol w:w="5832"/>
        <w:gridCol w:w="2176"/>
        <w:gridCol w:w="57780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7fd860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84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97a31d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85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dc12f1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8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a34896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87"/>
        </w:tc>
        <w:tc>
          <w:tcPr>
            <w:tcW w:w="5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653c76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88"/>
        </w:tc>
        <w:tc>
          <w:tcPr>
            <w:tcW w:w="21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e5433d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89"/>
        </w:tc>
        <w:tc>
          <w:tcPr>
            <w:tcW w:w="57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49f872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90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e9ce6b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91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a0c6c4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/api/users</w:t>
            </w:r>
          </w:p>
          <w:bookmarkEnd w:id="92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a57796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9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33fc10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获取用户列表</w:t>
            </w:r>
          </w:p>
          <w:bookmarkEnd w:id="94"/>
        </w:tc>
        <w:tc>
          <w:tcPr>
            <w:tcW w:w="5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5915d5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username=test&amp;email=example&amp;role=USER</w:t>
            </w:r>
          </w:p>
          <w:bookmarkEnd w:id="95"/>
        </w:tc>
        <w:tc>
          <w:tcPr>
            <w:tcW w:w="21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ef3369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username: 用户名搜索(可选)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email: 邮箱搜索(可选)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role: 角色筛选(可选，USER或ADMIN)</w:t>
            </w:r>
          </w:p>
          <w:bookmarkEnd w:id="96"/>
        </w:tc>
        <w:tc>
          <w:tcPr>
            <w:tcW w:w="577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625589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{"id":1,"username":"test","email":"test@example.com","role":"USER","maxBorrowCount":5,"borrowedCount":2,"createdAt":"2024-01-01T00:00:00.000Z"},{"id":2,"username":"admin","email":"admin@example.com","role":"ADMIN","maxBorrowCount":10,"borrowedCount":0,"createdAt":"2024-01-02T00:00:00.000Z"},...]},"timestamp":"2024-01-01T00:00:00.000Z"}</w:t>
            </w:r>
          </w:p>
          <w:bookmarkEnd w:id="97"/>
          <w:bookmarkStart w:name="uef88513b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{"code":403,"message":"无权访问","data":null,"timestamp":"2024-01-01T00:00:00.000Z"}</w:t>
            </w:r>
          </w:p>
          <w:bookmarkEnd w:id="98"/>
          <w:bookmarkStart w:name="ubbf64dd2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{"code":200,"message":"成功","data":[],"timestamp":"2024-01-01T00:00:00.000Z"}</w:t>
            </w:r>
          </w:p>
          <w:bookmarkEnd w:id="99"/>
        </w:tc>
      </w:tr>
    </w:tbl>
    <w:bookmarkEnd w:id="83"/>
    <w:bookmarkStart w:name="ud9b2f130" w:id="100"/>
    <w:p>
      <w:pPr>
        <w:spacing w:after="50" w:line="360" w:lineRule="auto" w:beforeLines="100"/>
        <w:ind w:left="0"/>
        <w:jc w:val="left"/>
      </w:pPr>
      <w:bookmarkStart w:name="u92653bdb" w:id="101"/>
      <w:r>
        <w:rPr>
          <w:rFonts w:eastAsia="宋体" w:ascii="宋体"/>
        </w:rPr>
        <w:drawing>
          <wp:inline distT="0" distB="0" distL="0" distR="0">
            <wp:extent cx="5842000" cy="41419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6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</w:p>
    <w:bookmarkEnd w:id="100"/>
    <w:bookmarkStart w:name="00ab6516" w:id="1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 获取用户详情接口</w:t>
      </w:r>
    </w:p>
    <w:bookmarkEnd w:id="102"/>
    <w:bookmarkStart w:name="bLrh3" w:id="10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2400"/>
        <w:gridCol w:w="1145"/>
        <w:gridCol w:w="60"/>
        <w:gridCol w:w="167"/>
        <w:gridCol w:w="789"/>
        <w:gridCol w:w="39840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85df99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104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ed4599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105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32bc86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10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1c5980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107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8a7630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108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0111f0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109"/>
        </w:tc>
        <w:tc>
          <w:tcPr>
            <w:tcW w:w="398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7d8291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110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514d75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111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c28a09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/api/users/{id}</w:t>
            </w:r>
          </w:p>
          <w:bookmarkEnd w:id="112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919e4f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用户自己或ADMIN</w:t>
            </w:r>
          </w:p>
          <w:bookmarkEnd w:id="11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83a875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获取用户详情</w:t>
            </w:r>
          </w:p>
          <w:bookmarkEnd w:id="114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458c56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15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b687fa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id: 用户ID</w:t>
            </w:r>
          </w:p>
          <w:bookmarkEnd w:id="116"/>
        </w:tc>
        <w:tc>
          <w:tcPr>
            <w:tcW w:w="398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69fb1b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{"code":200,"message":"成功","data":{"id":1,"username":"test","email":"test@example.com","role":"USER","maxBorrowCount":5,"borrowedCount":2,"createdAt":"2024-01-01T00:00:00.000Z","updatedAt":"2024-01-01T00:00:00.000Z"}},"timestamp":"2024-01-01T00:00:00.000Z"}</w:t>
            </w:r>
          </w:p>
          <w:bookmarkEnd w:id="117"/>
          <w:bookmarkStart w:name="ua659a6d4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{"code":404,"message":"用户不存在","data":null,"timestamp":"2024-01-01T00:00:00.000Z"}</w:t>
            </w:r>
          </w:p>
          <w:bookmarkEnd w:id="118"/>
          <w:bookmarkStart w:name="ua7c82a36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无权访问: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{"code":403,"message":"无权访问其他用户信息","data":null,"timestamp":"2024-01-01T00:00:00.000Z"}</w:t>
            </w:r>
          </w:p>
          <w:bookmarkEnd w:id="119"/>
        </w:tc>
      </w:tr>
    </w:tbl>
    <w:bookmarkEnd w:id="103"/>
    <w:bookmarkStart w:name="u82b95539" w:id="120"/>
    <w:p>
      <w:pPr>
        <w:spacing w:after="50" w:line="360" w:lineRule="auto" w:beforeLines="100"/>
        <w:ind w:left="0"/>
        <w:jc w:val="left"/>
      </w:pPr>
      <w:bookmarkStart w:name="uf84fd5f5" w:id="121"/>
      <w:r>
        <w:rPr>
          <w:rFonts w:eastAsia="宋体" w:ascii="宋体"/>
        </w:rPr>
        <w:drawing>
          <wp:inline distT="0" distB="0" distL="0" distR="0">
            <wp:extent cx="5841999" cy="43814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1"/>
    </w:p>
    <w:bookmarkEnd w:id="120"/>
    <w:bookmarkStart w:name="c1ef6d6f" w:id="1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1.6 更新用户信息接口</w:t>
      </w:r>
    </w:p>
    <w:bookmarkEnd w:id="122"/>
    <w:bookmarkStart w:name="r8Iub" w:id="12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5"/>
        <w:gridCol w:w="2400"/>
        <w:gridCol w:w="1145"/>
        <w:gridCol w:w="60"/>
        <w:gridCol w:w="7392"/>
        <w:gridCol w:w="2460"/>
        <w:gridCol w:w="33756"/>
      </w:tblGrid>
      <w:tr>
        <w:trPr>
          <w:trHeight w:val="495" w:hRule="atLeast"/>
        </w:trPr>
        <w:tc>
          <w:tcPr>
            <w:tcW w:w="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d324d8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124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25c673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125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a62579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12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a66fe0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127"/>
        </w:tc>
        <w:tc>
          <w:tcPr>
            <w:tcW w:w="7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3fbfea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128"/>
        </w:tc>
        <w:tc>
          <w:tcPr>
            <w:tcW w:w="2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772247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129"/>
        </w:tc>
        <w:tc>
          <w:tcPr>
            <w:tcW w:w="33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bb336c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130"/>
        </w:tc>
      </w:tr>
      <w:tr>
        <w:trPr>
          <w:trHeight w:val="495" w:hRule="atLeast"/>
        </w:trPr>
        <w:tc>
          <w:tcPr>
            <w:tcW w:w="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bd0ef7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PUT</w:t>
            </w:r>
          </w:p>
          <w:bookmarkEnd w:id="131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7feadc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/api/users/{id}</w:t>
            </w:r>
          </w:p>
          <w:bookmarkEnd w:id="132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7f7f04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用户自己或ADMIN</w:t>
            </w:r>
          </w:p>
          <w:bookmarkEnd w:id="13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b358fc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更新用户信息</w:t>
            </w:r>
          </w:p>
          <w:bookmarkEnd w:id="134"/>
        </w:tc>
        <w:tc>
          <w:tcPr>
            <w:tcW w:w="7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d7fc19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{"email":"new@example.com","maxBorrowCount":10}</w:t>
            </w:r>
          </w:p>
          <w:bookmarkEnd w:id="135"/>
        </w:tc>
        <w:tc>
          <w:tcPr>
            <w:tcW w:w="2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84c3f6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email: 新邮箱(可选)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maxBorrowCount: 最大借阅数量(可选，必须大于等于当前借阅数量)</w:t>
            </w:r>
          </w:p>
          <w:bookmarkEnd w:id="136"/>
        </w:tc>
        <w:tc>
          <w:tcPr>
            <w:tcW w:w="33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6f6d15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{"code":200,"message":"更新成功","data":{"id":1,"username":"test","email":"new@example.com","role":"USER","maxBorrowCount":10,"borrowedCount":2,"updatedAt":"2024-01-01T00:00:00.000Z"}},"timestamp":"2024-01-01T00:00:00.000Z"}</w:t>
            </w:r>
          </w:p>
          <w:bookmarkEnd w:id="137"/>
          <w:bookmarkStart w:name="uf891b112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{"code":404,"message":"用户不存在","data":null,"timestamp":"2024-01-01T00:00:00.000Z"}</w:t>
            </w:r>
          </w:p>
          <w:bookmarkEnd w:id="138"/>
          <w:bookmarkStart w:name="u58d30e57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无权修改: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{"code":403,"message":"无权修改其他用户信息","data":null,"timestamp":"2024-01-01T00:00:00.000Z"}</w:t>
            </w:r>
          </w:p>
          <w:bookmarkEnd w:id="139"/>
          <w:bookmarkStart w:name="ub442ac4e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{"code":400,"message":"最大借阅数量不能小于当前借阅数量","data":null,"timestamp":"2024-01-01T00:00:00.000Z"}</w:t>
            </w:r>
          </w:p>
          <w:bookmarkEnd w:id="140"/>
        </w:tc>
      </w:tr>
    </w:tbl>
    <w:bookmarkEnd w:id="123"/>
    <w:bookmarkStart w:name="tn2yw" w:id="14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1"/>
    <w:bookmarkStart w:name="uac93a2c0" w:id="142"/>
    <w:p>
      <w:pPr>
        <w:spacing w:after="50" w:line="360" w:lineRule="auto" w:beforeLines="100"/>
        <w:ind w:left="0"/>
        <w:jc w:val="left"/>
      </w:pPr>
      <w:bookmarkStart w:name="u9a8eae12" w:id="143"/>
      <w:r>
        <w:rPr>
          <w:rFonts w:eastAsia="宋体" w:ascii="宋体"/>
        </w:rPr>
        <w:drawing>
          <wp:inline distT="0" distB="0" distL="0" distR="0">
            <wp:extent cx="5842000" cy="44803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4666" cy="49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3"/>
    </w:p>
    <w:bookmarkEnd w:id="142"/>
    <w:bookmarkStart w:name="u89f171ba" w:id="144"/>
    <w:bookmarkEnd w:id="144"/>
    <w:bookmarkStart w:name="c5b37822" w:id="1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图书管理接口</w:t>
      </w:r>
    </w:p>
    <w:bookmarkEnd w:id="145"/>
    <w:bookmarkStart w:name="e3b4dc98" w:id="1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获取图书列表接口（前端分页）</w:t>
      </w:r>
    </w:p>
    <w:bookmarkEnd w:id="146"/>
    <w:bookmarkStart w:name="titUj" w:id="14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1620"/>
        <w:gridCol w:w="60"/>
        <w:gridCol w:w="241"/>
        <w:gridCol w:w="6924"/>
        <w:gridCol w:w="1945"/>
        <w:gridCol w:w="91476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3fc248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148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19354f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14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1d786f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150"/>
        </w:tc>
        <w:tc>
          <w:tcPr>
            <w:tcW w:w="2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d6ed9f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151"/>
        </w:tc>
        <w:tc>
          <w:tcPr>
            <w:tcW w:w="6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c4425f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152"/>
        </w:tc>
        <w:tc>
          <w:tcPr>
            <w:tcW w:w="19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ee042a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153"/>
        </w:tc>
        <w:tc>
          <w:tcPr>
            <w:tcW w:w="914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6ef3ed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154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cb2f7b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155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cd3321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/api/books</w:t>
            </w:r>
          </w:p>
          <w:bookmarkEnd w:id="15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ab974d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所有人</w:t>
            </w:r>
          </w:p>
          <w:bookmarkEnd w:id="157"/>
        </w:tc>
        <w:tc>
          <w:tcPr>
            <w:tcW w:w="2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4b8f45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获取图书列表（搜索+筛选）</w:t>
            </w:r>
          </w:p>
          <w:bookmarkEnd w:id="158"/>
        </w:tc>
        <w:tc>
          <w:tcPr>
            <w:tcW w:w="6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6d3c09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title=红&amp;author=曹&amp;category=1&amp;availableOnly=true</w:t>
            </w:r>
          </w:p>
          <w:bookmarkEnd w:id="159"/>
        </w:tc>
        <w:tc>
          <w:tcPr>
            <w:tcW w:w="19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713807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title: 书名搜索(可选，模糊匹配)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author: 作者搜索(可选，模糊匹配)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category: 分类ID筛选(可选，1-10)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availableOnly: 仅显示有库存的图书(可选，true/false)</w:t>
            </w:r>
          </w:p>
          <w:bookmarkEnd w:id="160"/>
        </w:tc>
        <w:tc>
          <w:tcPr>
            <w:tcW w:w="914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62a7bc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{"id":1,"isbn":"978-7-5354-1234-5","title":"红楼梦","author":"曹雪芹","publisher":"人民文学出版社","publishYear":2020,"category":1,"totalCopies":5,"availableCopies":3,"location":"A区3排2架","description":"中国古典文学名著","createdAt":"2024-01-01T00:00:00.000Z","updatedAt":"2024-01-01T00:00:00.000Z"},{"id":2,"isbn":"978-7-02-001501-6","title":"三国演义","author":"罗贯中","publisher":"人民文学出版社","publishYear":2019,"category":1,"totalCopies":3,"availableCopies":1,"location":"A区2排1架","description":"中国古代历史小说","createdAt":"2024-01-02T00:00:00.000Z","updatedAt":"2024-01-02T00:00:00.000Z"},...]},"timestamp":"2024-01-01T00:00:00.000Z"}</w:t>
            </w:r>
          </w:p>
          <w:bookmarkEnd w:id="161"/>
          <w:bookmarkStart w:name="u9c0e580e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{"code":400,"message":"分类ID必须在1-10之间","data":null,"timestamp":"2024-01-01T00:00:00.000Z"}</w:t>
            </w:r>
          </w:p>
          <w:bookmarkEnd w:id="162"/>
          <w:bookmarkStart w:name="u52843fb3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{"code":200,"message":"成功","data":[],"timestamp":"2024-01-01T00:00:00.000Z"}</w:t>
            </w:r>
          </w:p>
          <w:bookmarkEnd w:id="163"/>
        </w:tc>
      </w:tr>
    </w:tbl>
    <w:bookmarkEnd w:id="147"/>
    <w:bookmarkStart w:name="ud73a31ac" w:id="164"/>
    <w:p>
      <w:pPr>
        <w:spacing w:after="50" w:line="360" w:lineRule="auto" w:beforeLines="100"/>
        <w:ind w:left="0"/>
        <w:jc w:val="left"/>
      </w:pPr>
      <w:bookmarkStart w:name="u66864e0a" w:id="165"/>
      <w:r>
        <w:rPr>
          <w:rFonts w:eastAsia="宋体" w:ascii="宋体"/>
        </w:rPr>
        <w:drawing>
          <wp:inline distT="0" distB="0" distL="0" distR="0">
            <wp:extent cx="5841999" cy="426444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3334" cy="49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5"/>
    </w:p>
    <w:bookmarkEnd w:id="164"/>
    <w:bookmarkStart w:name="e52a9fc3" w:id="1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获取图书详情接口</w:t>
      </w:r>
    </w:p>
    <w:bookmarkEnd w:id="166"/>
    <w:bookmarkStart w:name="Atm4i" w:id="16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2400"/>
        <w:gridCol w:w="60"/>
        <w:gridCol w:w="60"/>
        <w:gridCol w:w="167"/>
        <w:gridCol w:w="789"/>
        <w:gridCol w:w="50916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7bc178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168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381c2a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16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445889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170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18bc1c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171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11606e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172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a30bd7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173"/>
        </w:tc>
        <w:tc>
          <w:tcPr>
            <w:tcW w:w="50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d463e6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174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b87b4b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175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b087ba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/api/books/{id}</w:t>
            </w:r>
          </w:p>
          <w:bookmarkEnd w:id="17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c3a194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所有人</w:t>
            </w:r>
          </w:p>
          <w:bookmarkEnd w:id="177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c86a4c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获取图书详情</w:t>
            </w:r>
          </w:p>
          <w:bookmarkEnd w:id="178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44d8c0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79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c93402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id: 图书ID</w:t>
            </w:r>
          </w:p>
          <w:bookmarkEnd w:id="180"/>
        </w:tc>
        <w:tc>
          <w:tcPr>
            <w:tcW w:w="50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200f9c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{"id":1,"isbn":"978-7-5354-1234-5","title":"红楼梦","author":"曹雪芹","publisher":"人民文学出版社","publishYear":2020,"category":1,"totalCopies":5,"availableCopies":3,"location":"A区3排2架","description":"中国古典文学名著，清代作家曹雪芹创作的长篇章回体小说。","createdAt":"2024-01-01T00:00:00.000Z","updatedAt":"2024-01-01T00:00:00.000Z"}},"timestamp":"2024-01-01T00:00:00.000Z"}</w:t>
            </w:r>
          </w:p>
          <w:bookmarkEnd w:id="181"/>
          <w:bookmarkStart w:name="u88be4db8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{"code":404,"message":"图书不存在","data":null,"timestamp":"2024-01-01T00:00:00.000Z"}</w:t>
            </w:r>
          </w:p>
          <w:bookmarkEnd w:id="182"/>
        </w:tc>
      </w:tr>
    </w:tbl>
    <w:bookmarkEnd w:id="167"/>
    <w:bookmarkStart w:name="u0cfcbb27" w:id="183"/>
    <w:p>
      <w:pPr>
        <w:spacing w:after="50" w:line="360" w:lineRule="auto" w:beforeLines="100"/>
        <w:ind w:left="0"/>
        <w:jc w:val="left"/>
      </w:pPr>
      <w:bookmarkStart w:name="u3ea47fed" w:id="184"/>
      <w:r>
        <w:rPr>
          <w:rFonts w:eastAsia="宋体" w:ascii="宋体"/>
        </w:rPr>
        <w:drawing>
          <wp:inline distT="0" distB="0" distL="0" distR="0">
            <wp:extent cx="5842000" cy="42175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2666" cy="501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"/>
    </w:p>
    <w:bookmarkEnd w:id="183"/>
    <w:bookmarkStart w:name="b249c9c1" w:id="18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添加图书接口</w:t>
      </w:r>
    </w:p>
    <w:bookmarkEnd w:id="185"/>
    <w:bookmarkStart w:name="HDium" w:id="18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1620"/>
        <w:gridCol w:w="1145"/>
        <w:gridCol w:w="60"/>
        <w:gridCol w:w="26268"/>
        <w:gridCol w:w="2194"/>
        <w:gridCol w:w="50916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ec8115" w:id="1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187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61c7c0" w:id="1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188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7c2c00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18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89579f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190"/>
        </w:tc>
        <w:tc>
          <w:tcPr>
            <w:tcW w:w="262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b19a2c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191"/>
        </w:tc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b51fac" w:id="1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192"/>
        </w:tc>
        <w:tc>
          <w:tcPr>
            <w:tcW w:w="50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4e8517" w:id="1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193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9ccc47" w:id="1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194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8e16af" w:id="1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/api/books</w:t>
            </w:r>
          </w:p>
          <w:bookmarkEnd w:id="195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64697c" w:id="1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19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e1d4f5" w:id="1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添加图书</w:t>
            </w:r>
          </w:p>
          <w:bookmarkEnd w:id="197"/>
        </w:tc>
        <w:tc>
          <w:tcPr>
            <w:tcW w:w="262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c9c51f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{"isbn":"978-7-5354-1234-5","title":"红楼梦","author":"曹雪芹","publisher":"人民文学出版社","publishYear":2020,"category":1,"totalCopies":5,"availableCopies":5,"location":"A区3排2架","description":"中国古典文学名著"}</w:t>
            </w:r>
          </w:p>
          <w:bookmarkEnd w:id="198"/>
        </w:tc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95504d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isbn: ISBN号(必填，唯一)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title: 书名(必填)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author: 作者(必填)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publisher: 出版社(可选)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publishYear: 出版年份(可选)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category: 分类ID(必填，1-10)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totalCopies: 总副本数(可选，默认1，必须大于0)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availableCopies: 可用副本数(可选，默认等于totalCopies)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location: 存放位置(可选)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description: 描述(可选)</w:t>
            </w:r>
          </w:p>
          <w:bookmarkEnd w:id="199"/>
        </w:tc>
        <w:tc>
          <w:tcPr>
            <w:tcW w:w="50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246955" w:id="2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图书添加成功","data":{"id":1,"isbn":"978-7-5354-1234-5","title":"红楼梦","author":"曹雪芹","publisher":"人民文学出版社","publishYear":2020,"category":1,"totalCopies":5,"availableCopies":5,"location":"A区3排2架","description":"中国古典文学名著","createdAt":"2024-01-01T00:00:00.000Z","updatedAt":"2024-01-01T00:00:00.000Z"}},"timestamp":"2024-01-01T00:00:00.000Z"}</w:t>
            </w:r>
          </w:p>
          <w:bookmarkEnd w:id="200"/>
          <w:bookmarkStart w:name="uff1f4b9e" w:id="2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ISBN已存在: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{"code":400,"message":"ISBN已存在","data":null,"timestamp":"2024-01-01T00:00:00.000Z"}</w:t>
            </w:r>
          </w:p>
          <w:bookmarkEnd w:id="201"/>
          <w:bookmarkStart w:name="u3eee8df3" w:id="2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分类ID无效: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{"code":400,"message":"分类ID无效，必须在1-10之间","data":null,"timestamp":"2024-01-01T00:00:00.000Z"}</w:t>
            </w:r>
          </w:p>
          <w:bookmarkEnd w:id="202"/>
          <w:bookmarkStart w:name="u2521dae0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{"code":400,"message":"书名不能为空","data":null,"timestamp":"2024-01-01T00:00:00.000Z"}</w:t>
            </w:r>
          </w:p>
          <w:bookmarkEnd w:id="203"/>
        </w:tc>
      </w:tr>
    </w:tbl>
    <w:bookmarkEnd w:id="186"/>
    <w:bookmarkStart w:name="u6e1d903d" w:id="204"/>
    <w:p>
      <w:pPr>
        <w:spacing w:after="50" w:line="360" w:lineRule="auto" w:beforeLines="100"/>
        <w:ind w:left="0"/>
        <w:jc w:val="left"/>
      </w:pPr>
      <w:bookmarkStart w:name="u734c01fc" w:id="205"/>
      <w:r>
        <w:rPr>
          <w:rFonts w:eastAsia="宋体" w:ascii="宋体"/>
        </w:rPr>
        <w:drawing>
          <wp:inline distT="0" distB="0" distL="0" distR="0">
            <wp:extent cx="5842000" cy="444530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4666" cy="48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"/>
    </w:p>
    <w:bookmarkEnd w:id="204"/>
    <w:bookmarkStart w:name="ua4969237" w:id="206"/>
    <w:bookmarkEnd w:id="206"/>
    <w:bookmarkStart w:name="u75c34962" w:id="207"/>
    <w:p>
      <w:pPr>
        <w:spacing w:after="50" w:line="360" w:lineRule="auto" w:beforeLines="100"/>
        <w:ind w:left="0"/>
        <w:jc w:val="left"/>
      </w:pPr>
      <w:bookmarkStart w:name="u3661a071" w:id="208"/>
      <w:r>
        <w:rPr>
          <w:rFonts w:eastAsia="宋体" w:ascii="宋体"/>
        </w:rPr>
        <w:drawing>
          <wp:inline distT="0" distB="0" distL="0" distR="0">
            <wp:extent cx="5842000" cy="46207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8"/>
    </w:p>
    <w:bookmarkEnd w:id="207"/>
    <w:bookmarkStart w:name="u87fc3779" w:id="209"/>
    <w:p>
      <w:pPr>
        <w:spacing w:after="50" w:line="360" w:lineRule="auto" w:beforeLines="100"/>
        <w:ind w:left="0"/>
        <w:jc w:val="left"/>
      </w:pPr>
      <w:bookmarkStart w:name="ue2ae1912" w:id="210"/>
      <w:r>
        <w:rPr>
          <w:rFonts w:eastAsia="宋体" w:ascii="宋体"/>
        </w:rPr>
        <w:drawing>
          <wp:inline distT="0" distB="0" distL="0" distR="0">
            <wp:extent cx="5842000" cy="32536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31866" cy="525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0"/>
    </w:p>
    <w:bookmarkEnd w:id="209"/>
    <w:bookmarkStart w:name="5b27b0e4" w:id="2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2.4 更新图书信息接口</w:t>
      </w:r>
    </w:p>
    <w:bookmarkEnd w:id="211"/>
    <w:bookmarkStart w:name="zRy6y" w:id="21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5"/>
        <w:gridCol w:w="2400"/>
        <w:gridCol w:w="1145"/>
        <w:gridCol w:w="60"/>
        <w:gridCol w:w="8952"/>
        <w:gridCol w:w="2318"/>
        <w:gridCol w:w="44832"/>
      </w:tblGrid>
      <w:tr>
        <w:trPr>
          <w:trHeight w:val="495" w:hRule="atLeast"/>
        </w:trPr>
        <w:tc>
          <w:tcPr>
            <w:tcW w:w="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d1efc0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213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189de4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214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ac2b98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21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f7f89f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216"/>
        </w:tc>
        <w:tc>
          <w:tcPr>
            <w:tcW w:w="89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225bb9" w:id="2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217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c2c08a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218"/>
        </w:tc>
        <w:tc>
          <w:tcPr>
            <w:tcW w:w="44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38c33a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219"/>
        </w:tc>
      </w:tr>
      <w:tr>
        <w:trPr>
          <w:trHeight w:val="495" w:hRule="atLeast"/>
        </w:trPr>
        <w:tc>
          <w:tcPr>
            <w:tcW w:w="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20416e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PUT</w:t>
            </w:r>
          </w:p>
          <w:bookmarkEnd w:id="220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1ff57d" w:id="2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/api/books/{id}</w:t>
            </w:r>
          </w:p>
          <w:bookmarkEnd w:id="221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a49a1b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22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9b6554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更新图书信息</w:t>
            </w:r>
          </w:p>
          <w:bookmarkEnd w:id="223"/>
        </w:tc>
        <w:tc>
          <w:tcPr>
            <w:tcW w:w="89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5aed4a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{"title":"新书名","author":"新作者","category":2,"availableCopies":2}</w:t>
            </w:r>
          </w:p>
          <w:bookmarkEnd w:id="224"/>
        </w:tc>
        <w:tc>
          <w:tcPr>
            <w:tcW w:w="2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801680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title: 书名(可选)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author: 作者(可选)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publisher: 出版社(可选)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publishYear: 出版年份(可选)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category: 分类ID(可选，1-10)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totalCopies: 总副本数(可选，必须大于等于availableCopies)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availableCopies: 可用副本数(可选，不能大于totalCopies)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location: 存放位置(可选)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description: 描述(可选)</w:t>
            </w:r>
          </w:p>
          <w:bookmarkEnd w:id="225"/>
        </w:tc>
        <w:tc>
          <w:tcPr>
            <w:tcW w:w="44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76b66a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更新成功","data":{"id":1,"isbn":"978-7-5354-1234-5","title":"新书名","author":"新作者","publisher":"人民文学出版社","publishYear":2020,"category":2,"totalCopies":5,"availableCopies":2,"location":"A区3排2架","description":"中国古典文学名著","updatedAt":"2024-01-01T00:00:00.000Z"}},"timestamp":"2024-01-01T00:00:00.000Z"}</w:t>
            </w:r>
          </w:p>
          <w:bookmarkEnd w:id="226"/>
          <w:bookmarkStart w:name="ue8e86629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{"code":404,"message":"图书不存在","data":null,"timestamp":"2024-01-01T00:00:00.000Z"}</w:t>
            </w:r>
          </w:p>
          <w:bookmarkEnd w:id="227"/>
          <w:bookmarkStart w:name="u925a5ffe" w:id="2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{"code":400,"message":"可用副本数不能大于总副本数","data":null,"timestamp":"2024-01-01T00:00:00.000Z"}</w:t>
            </w:r>
          </w:p>
          <w:bookmarkEnd w:id="228"/>
          <w:bookmarkStart w:name="u78cf34b5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分类ID无效: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{"code":400,"message":"分类ID无效，必须在1-10之间","data":null,"timestamp":"2024-01-01T00:00:00.000Z"}</w:t>
            </w:r>
          </w:p>
          <w:bookmarkEnd w:id="229"/>
        </w:tc>
      </w:tr>
    </w:tbl>
    <w:bookmarkEnd w:id="212"/>
    <w:bookmarkStart w:name="u82f76a8d" w:id="2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usertoken</w:t>
      </w:r>
    </w:p>
    <w:bookmarkEnd w:id="230"/>
    <w:bookmarkStart w:name="u04f59c3b" w:id="231"/>
    <w:p>
      <w:pPr>
        <w:spacing w:after="50" w:line="360" w:lineRule="auto" w:beforeLines="100"/>
        <w:ind w:left="0"/>
        <w:jc w:val="left"/>
      </w:pPr>
      <w:bookmarkStart w:name="ude259cf4" w:id="232"/>
      <w:r>
        <w:rPr>
          <w:rFonts w:eastAsia="宋体" w:ascii="宋体"/>
        </w:rPr>
        <w:drawing>
          <wp:inline distT="0" distB="0" distL="0" distR="0">
            <wp:extent cx="5842000" cy="37270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8266" cy="38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2"/>
    </w:p>
    <w:bookmarkEnd w:id="231"/>
    <w:bookmarkStart w:name="udfaea88a" w:id="233"/>
    <w:p>
      <w:pPr>
        <w:spacing w:after="50" w:line="360" w:lineRule="auto" w:beforeLines="100"/>
        <w:ind w:left="0"/>
        <w:jc w:val="left"/>
      </w:pPr>
      <w:bookmarkStart w:name="u16bc214e" w:id="234"/>
      <w:r>
        <w:rPr>
          <w:rFonts w:eastAsia="宋体" w:ascii="宋体"/>
        </w:rPr>
        <w:drawing>
          <wp:inline distT="0" distB="0" distL="0" distR="0">
            <wp:extent cx="5841999" cy="432254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9734" cy="43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4"/>
    </w:p>
    <w:bookmarkEnd w:id="233"/>
    <w:bookmarkStart w:name="694d71b1" w:id="2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2.5 删除图书接口</w:t>
      </w:r>
    </w:p>
    <w:bookmarkEnd w:id="235"/>
    <w:bookmarkStart w:name="jQt4l" w:id="23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269"/>
        <w:gridCol w:w="2400"/>
        <w:gridCol w:w="1145"/>
        <w:gridCol w:w="60"/>
        <w:gridCol w:w="167"/>
        <w:gridCol w:w="789"/>
        <w:gridCol w:w="11916"/>
      </w:tblGrid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9860a6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237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5bbb26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238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b5b58a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23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17e746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240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dbb5d2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241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ed319d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242"/>
        </w:tc>
        <w:tc>
          <w:tcPr>
            <w:tcW w:w="11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42d94b" w:id="2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243"/>
        </w:tc>
      </w:tr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e9312e" w:id="2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DELETE</w:t>
            </w:r>
          </w:p>
          <w:bookmarkEnd w:id="244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856928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/api/books/{id}</w:t>
            </w:r>
          </w:p>
          <w:bookmarkEnd w:id="245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682e08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24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c6f7d5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删除图书</w:t>
            </w:r>
          </w:p>
          <w:bookmarkEnd w:id="247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cbc32d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248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ab4977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id: 图书ID</w:t>
            </w:r>
          </w:p>
          <w:bookmarkEnd w:id="249"/>
        </w:tc>
        <w:tc>
          <w:tcPr>
            <w:tcW w:w="11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a71a63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{"code":200,"message":"删除成功","data":null,"timestamp":"2024-01-01T00:00:00.000Z"}</w:t>
            </w:r>
          </w:p>
          <w:bookmarkEnd w:id="250"/>
          <w:bookmarkStart w:name="uc878a5ba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{"code":404,"message":"图书不存在","data":null,"timestamp":"2024-01-01T00:00:00.000Z"}</w:t>
            </w:r>
          </w:p>
          <w:bookmarkEnd w:id="251"/>
          <w:bookmarkStart w:name="ucfe3cc8f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图书已被借阅: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{"code":400,"message":"图书已被借阅，无法删除","data":null,"timestamp":"2024-01-01T00:00:00.000Z"}</w:t>
            </w:r>
          </w:p>
          <w:bookmarkEnd w:id="252"/>
        </w:tc>
      </w:tr>
    </w:tbl>
    <w:bookmarkEnd w:id="236"/>
    <w:bookmarkStart w:name="u72073846" w:id="253"/>
    <w:p>
      <w:pPr>
        <w:spacing w:after="50" w:line="360" w:lineRule="auto" w:beforeLines="100"/>
        <w:ind w:left="0"/>
        <w:jc w:val="left"/>
      </w:pPr>
      <w:bookmarkStart w:name="u6a75125f" w:id="254"/>
      <w:r>
        <w:rPr>
          <w:rFonts w:eastAsia="宋体" w:ascii="宋体"/>
        </w:rPr>
        <w:drawing>
          <wp:inline distT="0" distB="0" distL="0" distR="0">
            <wp:extent cx="5842000" cy="37855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7066" cy="42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4"/>
    </w:p>
    <w:bookmarkEnd w:id="253"/>
    <w:bookmarkStart w:name="d1773c8a" w:id="2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2.6 搜索图书接口</w:t>
      </w:r>
    </w:p>
    <w:bookmarkEnd w:id="255"/>
    <w:bookmarkStart w:name="cWqHV" w:id="25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2712"/>
        <w:gridCol w:w="60"/>
        <w:gridCol w:w="60"/>
        <w:gridCol w:w="2244"/>
        <w:gridCol w:w="2878"/>
        <w:gridCol w:w="50916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137144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257"/>
        </w:tc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468a51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25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57b3a3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25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bd6046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260"/>
        </w:tc>
        <w:tc>
          <w:tcPr>
            <w:tcW w:w="2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c269d3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261"/>
        </w:tc>
        <w:tc>
          <w:tcPr>
            <w:tcW w:w="28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99abc3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262"/>
        </w:tc>
        <w:tc>
          <w:tcPr>
            <w:tcW w:w="50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da4ffc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263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a8015e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264"/>
        </w:tc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733d69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/api/books/search</w:t>
            </w:r>
          </w:p>
          <w:bookmarkEnd w:id="26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d7c4a7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所有人</w:t>
            </w:r>
          </w:p>
          <w:bookmarkEnd w:id="26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6ddaba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搜索图书（用于快速搜索）</w:t>
            </w:r>
          </w:p>
          <w:bookmarkEnd w:id="267"/>
        </w:tc>
        <w:tc>
          <w:tcPr>
            <w:tcW w:w="2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24efef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q=红楼梦&amp;field=title</w:t>
            </w:r>
          </w:p>
          <w:bookmarkEnd w:id="268"/>
        </w:tc>
        <w:tc>
          <w:tcPr>
            <w:tcW w:w="28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7aa78e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q: 搜索关键词(必填)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field: 搜索字段(title/author/isbn,默认title)</w:t>
            </w:r>
          </w:p>
          <w:bookmarkEnd w:id="269"/>
        </w:tc>
        <w:tc>
          <w:tcPr>
            <w:tcW w:w="50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d3d3ed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{"id":1,"isbn":"978-7-5354-1234-5","title":"红楼梦","author":"曹雪芹","publisher":"人民文学出版社","publishYear":2020,"category":1,"availableCopies":3},{"id":2,"isbn":"978-7-5354-1235-2","title":"红楼梦续","author":"曹雪芹","publisher":"人民文学出版社","publishYear":2021,"category":1,"availableCopies":2}]},"timestamp":"2024-01-01T00:00:00.000Z"}</w:t>
            </w:r>
          </w:p>
          <w:bookmarkEnd w:id="270"/>
          <w:bookmarkStart w:name="ud3e2e080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无结果: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{"code":200,"message":"成功","data":[],"timestamp":"2024-01-01T00:00:00.000Z"}</w:t>
            </w:r>
          </w:p>
          <w:bookmarkEnd w:id="271"/>
          <w:bookmarkStart w:name="u0d2bd195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{"code":400,"message":"搜索关键词不能为空","data":null,"timestamp":"2024-01-01T00:00:00.000Z"}</w:t>
            </w:r>
          </w:p>
          <w:bookmarkEnd w:id="272"/>
          <w:bookmarkStart w:name="u79bc6307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{"code":400,"message":"搜索字段必须是title、author或isbn","data":null,"timestamp":"2024-01-01T00:00:00.000Z"}</w:t>
            </w:r>
          </w:p>
          <w:bookmarkEnd w:id="273"/>
        </w:tc>
      </w:tr>
    </w:tbl>
    <w:bookmarkEnd w:id="256"/>
    <w:bookmarkStart w:name="u265fbfc8" w:id="274"/>
    <w:p>
      <w:pPr>
        <w:spacing w:after="50" w:line="360" w:lineRule="auto" w:beforeLines="100"/>
        <w:ind w:left="0"/>
        <w:jc w:val="left"/>
      </w:pPr>
      <w:bookmarkStart w:name="u76cb9b43" w:id="275"/>
      <w:r>
        <w:rPr>
          <w:rFonts w:eastAsia="宋体" w:ascii="宋体"/>
        </w:rPr>
        <w:drawing>
          <wp:inline distT="0" distB="0" distL="0" distR="0">
            <wp:extent cx="5842000" cy="43283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7866" cy="49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5"/>
    </w:p>
    <w:bookmarkEnd w:id="274"/>
    <w:bookmarkStart w:name="u8cc8b57b" w:id="276"/>
    <w:bookmarkEnd w:id="276"/>
    <w:bookmarkStart w:name="6a59bef2" w:id="2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借阅管理接口</w:t>
      </w:r>
    </w:p>
    <w:bookmarkEnd w:id="277"/>
    <w:bookmarkStart w:name="ec69f257" w:id="2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借书接口</w:t>
      </w:r>
    </w:p>
    <w:bookmarkEnd w:id="278"/>
    <w:bookmarkStart w:name="Gu1D4" w:id="27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1776"/>
        <w:gridCol w:w="1145"/>
        <w:gridCol w:w="60"/>
        <w:gridCol w:w="3648"/>
        <w:gridCol w:w="1056"/>
        <w:gridCol w:w="36720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ce27af" w:id="2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280"/>
        </w:tc>
        <w:tc>
          <w:tcPr>
            <w:tcW w:w="17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f1253e" w:id="2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281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9f7ca2" w:id="2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28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b2ce8e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283"/>
        </w:tc>
        <w:tc>
          <w:tcPr>
            <w:tcW w:w="3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c00f33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284"/>
        </w:tc>
        <w:tc>
          <w:tcPr>
            <w:tcW w:w="10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f1f377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285"/>
        </w:tc>
        <w:tc>
          <w:tcPr>
            <w:tcW w:w="36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63fd27" w:id="2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286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e11464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287"/>
        </w:tc>
        <w:tc>
          <w:tcPr>
            <w:tcW w:w="17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ec7b8c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/api/borrow</w:t>
            </w:r>
          </w:p>
          <w:bookmarkEnd w:id="288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538f7d" w:id="2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28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e27973" w:id="2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管理员为用户借书</w:t>
            </w:r>
          </w:p>
          <w:bookmarkEnd w:id="290"/>
        </w:tc>
        <w:tc>
          <w:tcPr>
            <w:tcW w:w="3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ab8ef9" w:id="2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{"userId":1,"bookId":2}</w:t>
            </w:r>
          </w:p>
          <w:bookmarkEnd w:id="291"/>
        </w:tc>
        <w:tc>
          <w:tcPr>
            <w:tcW w:w="10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b2d35c" w:id="2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userId: 用户ID(必填)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bookId: 图书ID(必填)</w:t>
            </w:r>
          </w:p>
          <w:bookmarkEnd w:id="292"/>
        </w:tc>
        <w:tc>
          <w:tcPr>
            <w:tcW w:w="36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550000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{"code":200,"message":"借书成功","data":{"recordId":1,"bookId":2,"userId":1,"bookTitle":"红楼梦","userName":"张三","borrowDate":"2024-01-01T00:00:00.000Z","dueDate":"2024-01-31T00:00:00.000Z","status":"BORROWED"}},"timestamp":"2024-01-01T00:00:00.000Z"}</w:t>
            </w:r>
          </w:p>
          <w:bookmarkEnd w:id="293"/>
          <w:bookmarkStart w:name="u71ff4b62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用户已达最大借阅数: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{"code":400,"message":"用户已达到最大借阅数量","data":null,"timestamp":"2024-01-01T00:00:00.000Z"}</w:t>
            </w:r>
          </w:p>
          <w:bookmarkEnd w:id="294"/>
          <w:bookmarkStart w:name="ub7f163aa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图书无库存: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{"code":400,"message":"图书库存不足","data":null,"timestamp":"2024-01-01T00:00:00.000Z"}</w:t>
            </w:r>
          </w:p>
          <w:bookmarkEnd w:id="295"/>
          <w:bookmarkStart w:name="u12f0d69c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{"code":404,"message":"用户不存在","data":null,"timestamp":"2024-01-01T00:00:00.000Z"}</w:t>
            </w:r>
          </w:p>
          <w:bookmarkEnd w:id="296"/>
          <w:bookmarkStart w:name="ua7005f92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{"code":404,"message":"图书不存在","data":null,"timestamp":"2024-01-01T00:00:00.000Z"}</w:t>
            </w:r>
          </w:p>
          <w:bookmarkEnd w:id="297"/>
          <w:bookmarkStart w:name="ua3cc6279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{"code":400,"message":"用户ID和图书ID不能为空","data":null,"timestamp":"2024-01-01T00:00:00.000Z"}</w:t>
            </w:r>
          </w:p>
          <w:bookmarkEnd w:id="298"/>
        </w:tc>
      </w:tr>
    </w:tbl>
    <w:bookmarkEnd w:id="279"/>
    <w:bookmarkStart w:name="u216cb738" w:id="299"/>
    <w:p>
      <w:pPr>
        <w:spacing w:after="50" w:line="360" w:lineRule="auto" w:beforeLines="100"/>
        <w:ind w:left="0"/>
        <w:jc w:val="left"/>
      </w:pPr>
      <w:bookmarkStart w:name="u708297af" w:id="300"/>
      <w:r>
        <w:rPr>
          <w:rFonts w:eastAsia="宋体" w:ascii="宋体"/>
        </w:rPr>
        <w:drawing>
          <wp:inline distT="0" distB="0" distL="0" distR="0">
            <wp:extent cx="5384800" cy="40849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0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0"/>
    </w:p>
    <w:bookmarkEnd w:id="299"/>
    <w:bookmarkStart w:name="u93d5e666" w:id="301"/>
    <w:p>
      <w:pPr>
        <w:spacing w:after="50" w:line="360" w:lineRule="auto" w:beforeLines="100"/>
        <w:ind w:left="0"/>
        <w:jc w:val="left"/>
      </w:pPr>
      <w:bookmarkStart w:name="u83824835" w:id="302"/>
      <w:r>
        <w:rPr>
          <w:rFonts w:eastAsia="宋体" w:ascii="宋体"/>
        </w:rPr>
        <w:drawing>
          <wp:inline distT="0" distB="0" distL="0" distR="0">
            <wp:extent cx="5842000" cy="33882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50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2"/>
    </w:p>
    <w:bookmarkEnd w:id="301"/>
    <w:bookmarkStart w:name="ce0d96be" w:id="3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还书接口</w:t>
      </w:r>
    </w:p>
    <w:bookmarkEnd w:id="303"/>
    <w:bookmarkStart w:name="coZB8" w:id="30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4584"/>
        <w:gridCol w:w="1145"/>
        <w:gridCol w:w="60"/>
        <w:gridCol w:w="167"/>
        <w:gridCol w:w="1233"/>
        <w:gridCol w:w="37188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325e1b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305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34c00f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306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30b002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307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86b243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308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85a276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309"/>
        </w:tc>
        <w:tc>
          <w:tcPr>
            <w:tcW w:w="12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7d7985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310"/>
        </w:tc>
        <w:tc>
          <w:tcPr>
            <w:tcW w:w="37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bb8ca6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311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c7906d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312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5b0342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/api/borrow/{recordId}/return</w:t>
            </w:r>
          </w:p>
          <w:bookmarkEnd w:id="313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00489e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314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c76363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归还图书</w:t>
            </w:r>
          </w:p>
          <w:bookmarkEnd w:id="315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e1fbcf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316"/>
        </w:tc>
        <w:tc>
          <w:tcPr>
            <w:tcW w:w="12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8dd8f0" w:id="3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recordId: 借阅记录ID</w:t>
            </w:r>
          </w:p>
          <w:bookmarkEnd w:id="317"/>
        </w:tc>
        <w:tc>
          <w:tcPr>
            <w:tcW w:w="37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0958a5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{"code":200,"message":"还书成功","data":{"recordId":1,"bookId":2,"userId":1,"bookTitle":"红楼梦","userName":"张三","borrowDate":"2024-01-01T00:00:00.000Z","returnDate":"2024-01-15T00:00:00.000Z","status":"RETURNED"}},"timestamp":"2024-01-01T00:00:00.000Z"}</w:t>
            </w:r>
          </w:p>
          <w:bookmarkEnd w:id="318"/>
          <w:bookmarkStart w:name="u064fe27d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借阅记录不存在: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{"code":404,"message":"借阅记录不存在","data":null,"timestamp":"2024-01-01T00:00:00.000Z"}</w:t>
            </w:r>
          </w:p>
          <w:bookmarkEnd w:id="319"/>
          <w:bookmarkStart w:name="u3e20edb1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图书已归还: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{"code":400,"message":"图书已归还","data":null,"timestamp":"2024-01-01T00:00:00.000Z"}</w:t>
            </w:r>
          </w:p>
          <w:bookmarkEnd w:id="320"/>
          <w:bookmarkStart w:name="u21365d18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{"code":403,"message":"无权操作","data":null,"timestamp":"2024-01-01T00:00:00.000Z"}</w:t>
            </w:r>
          </w:p>
          <w:bookmarkEnd w:id="321"/>
        </w:tc>
      </w:tr>
    </w:tbl>
    <w:bookmarkEnd w:id="304"/>
    <w:bookmarkStart w:name="u15e02fb1" w:id="322"/>
    <w:p>
      <w:pPr>
        <w:spacing w:after="50" w:line="360" w:lineRule="auto" w:beforeLines="100"/>
        <w:ind w:left="0"/>
        <w:jc w:val="left"/>
      </w:pPr>
      <w:bookmarkStart w:name="u068a9e74" w:id="323"/>
      <w:r>
        <w:rPr>
          <w:rFonts w:eastAsia="宋体" w:ascii="宋体"/>
        </w:rPr>
        <w:drawing>
          <wp:inline distT="0" distB="0" distL="0" distR="0">
            <wp:extent cx="5130800" cy="49263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9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3"/>
    </w:p>
    <w:bookmarkEnd w:id="322"/>
    <w:bookmarkStart w:name="4ab9d2e9" w:id="3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续借接口</w:t>
      </w:r>
    </w:p>
    <w:bookmarkEnd w:id="324"/>
    <w:bookmarkStart w:name="MnEDL" w:id="32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4428"/>
        <w:gridCol w:w="60"/>
        <w:gridCol w:w="60"/>
        <w:gridCol w:w="167"/>
        <w:gridCol w:w="1233"/>
        <w:gridCol w:w="25332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fb0fc6" w:id="3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326"/>
        </w:tc>
        <w:tc>
          <w:tcPr>
            <w:tcW w:w="44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d927d8" w:id="3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327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fd562b" w:id="3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32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9214e9" w:id="3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329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763484" w:id="3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330"/>
        </w:tc>
        <w:tc>
          <w:tcPr>
            <w:tcW w:w="12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1b072a" w:id="3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331"/>
        </w:tc>
        <w:tc>
          <w:tcPr>
            <w:tcW w:w="253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4431cb" w:id="3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332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dc1342" w:id="3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333"/>
        </w:tc>
        <w:tc>
          <w:tcPr>
            <w:tcW w:w="44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bbe62f" w:id="3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/api/borrow/{recordId}/renew</w:t>
            </w:r>
          </w:p>
          <w:bookmarkEnd w:id="334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a19e4a" w:id="3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借阅者</w:t>
            </w:r>
          </w:p>
          <w:bookmarkEnd w:id="33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d792d5" w:id="3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用户续借图书</w:t>
            </w:r>
          </w:p>
          <w:bookmarkEnd w:id="336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273428" w:id="3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337"/>
        </w:tc>
        <w:tc>
          <w:tcPr>
            <w:tcW w:w="12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7986de" w:id="3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recordId: 借阅记录ID</w:t>
            </w:r>
          </w:p>
          <w:bookmarkEnd w:id="338"/>
        </w:tc>
        <w:tc>
          <w:tcPr>
            <w:tcW w:w="253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4235a4" w:id="3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{"code":200,"message":"续借成功","data":{"recordId":1,"newDueDate":"2024-02-14T00:00:00.000Z","renewedCount":1,"maxRenewCount":1}},"timestamp":"2024-01-01T00:00:00.000Z"}</w:t>
            </w:r>
          </w:p>
          <w:bookmarkEnd w:id="339"/>
          <w:bookmarkStart w:name="u5da6cebf" w:id="3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已达到最大续借次数: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{"code":400,"message":"已达到最大续借次数","data":null,"timestamp":"2024-01-01T00:00:00.000Z"}</w:t>
            </w:r>
          </w:p>
          <w:bookmarkEnd w:id="340"/>
          <w:bookmarkStart w:name="u96580e26" w:id="3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无权操作: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{"code":403,"message":"无权操作此借阅记录","data":null,"timestamp":"2024-01-01T00:00:00.000Z"}</w:t>
            </w:r>
          </w:p>
          <w:bookmarkEnd w:id="341"/>
          <w:bookmarkStart w:name="ubb6cb6d6" w:id="3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借阅记录不存在: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{"code":404,"message":"借阅记录不存在","data":null,"timestamp":"2024-01-01T00:00:00.000Z"}</w:t>
            </w:r>
          </w:p>
          <w:bookmarkEnd w:id="342"/>
          <w:bookmarkStart w:name="u02a45cd7" w:id="3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图书已归还: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{"code":400,"message":"图书已归还，不能续借","data":null,"timestamp":"2024-01-01T00:00:00.000Z"}</w:t>
            </w:r>
          </w:p>
          <w:bookmarkEnd w:id="343"/>
        </w:tc>
      </w:tr>
    </w:tbl>
    <w:bookmarkEnd w:id="325"/>
    <w:bookmarkStart w:name="u1a12b99b" w:id="344"/>
    <w:bookmarkEnd w:id="344"/>
    <w:bookmarkStart w:name="uba5c92b7" w:id="345"/>
    <w:p>
      <w:pPr>
        <w:spacing w:after="50" w:line="360" w:lineRule="auto" w:beforeLines="100"/>
        <w:ind w:left="0"/>
        <w:jc w:val="left"/>
      </w:pPr>
      <w:bookmarkStart w:name="u463b4669" w:id="346"/>
      <w:r>
        <w:rPr>
          <w:rFonts w:eastAsia="宋体" w:ascii="宋体"/>
        </w:rPr>
        <w:drawing>
          <wp:inline distT="0" distB="0" distL="0" distR="0">
            <wp:extent cx="5841999" cy="37677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79734" cy="463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6"/>
    </w:p>
    <w:bookmarkEnd w:id="345"/>
    <w:bookmarkStart w:name="uc577fd42" w:id="347"/>
    <w:bookmarkEnd w:id="347"/>
    <w:bookmarkStart w:name="82db6bb1" w:id="3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 获取借阅记录接口（前端分页）</w:t>
      </w:r>
    </w:p>
    <w:bookmarkEnd w:id="348"/>
    <w:bookmarkStart w:name="j66hx" w:id="34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3024"/>
        <w:gridCol w:w="60"/>
        <w:gridCol w:w="60"/>
        <w:gridCol w:w="3804"/>
        <w:gridCol w:w="5518"/>
        <w:gridCol w:w="93348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dff122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350"/>
        </w:tc>
        <w:tc>
          <w:tcPr>
            <w:tcW w:w="30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eca14b" w:id="3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351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d558c5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35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dc176a" w:id="3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353"/>
        </w:tc>
        <w:tc>
          <w:tcPr>
            <w:tcW w:w="3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355d4b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354"/>
        </w:tc>
        <w:tc>
          <w:tcPr>
            <w:tcW w:w="55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881ff8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355"/>
        </w:tc>
        <w:tc>
          <w:tcPr>
            <w:tcW w:w="933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5b7f3c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356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e2edc8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357"/>
        </w:tc>
        <w:tc>
          <w:tcPr>
            <w:tcW w:w="30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68d593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/api/borrow/records</w:t>
            </w:r>
          </w:p>
          <w:bookmarkEnd w:id="35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13d67c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管理员看全部，用户看自己</w:t>
            </w:r>
          </w:p>
          <w:bookmarkEnd w:id="35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cf2683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获取借阅记录</w:t>
            </w:r>
          </w:p>
          <w:bookmarkEnd w:id="360"/>
        </w:tc>
        <w:tc>
          <w:tcPr>
            <w:tcW w:w="3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b27dee" w:id="3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status=BORROWED&amp;userId=1</w:t>
            </w:r>
          </w:p>
          <w:bookmarkEnd w:id="361"/>
        </w:tc>
        <w:tc>
          <w:tcPr>
            <w:tcW w:w="55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5934ce" w:id="3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status: 状态筛选(BORROWED/RETURNED/OVERDUE，可选)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userId: 用户ID筛选(管理员可用，普通用户只能查看自己的)</w:t>
            </w:r>
          </w:p>
          <w:bookmarkEnd w:id="362"/>
        </w:tc>
        <w:tc>
          <w:tcPr>
            <w:tcW w:w="933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e8d6fe" w:id="3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{"id":1,"userId":1,"bookId":2,"userName":"张三","bookTitle":"红楼梦","borrowDate":"2024-01-01T00:00:00.000Z","dueDate":"2024-01-31T00:00:00.000Z","returnDate":null,"renewedCount":0,"maxRenewCount":1,"status":"BORROWED","createdAt":"2024-01-01T00:00:00.000Z"},{"id":2,"userId":2,"bookId":3,"userName":"李四","bookTitle":"三国演义","borrowDate":"2024-01-02T00:00:00.000Z","dueDate":"2024-02-01T00:00:00.000Z","returnDate":"2024-01-20T00:00:00.000Z","renewedCount":0,"maxRenewCount":1,"status":"RETURNED","createdAt":"2024-01-02T00:00:00.000Z"},...]},"timestamp":"2024-01-01T00:00:00.000Z"}</w:t>
            </w:r>
          </w:p>
          <w:bookmarkEnd w:id="363"/>
          <w:bookmarkStart w:name="u24829199" w:id="3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{"code":400,"message":"状态必须是BORROWED、RETURNED或OVERDUE","data":null,"timestamp":"2024-01-01T00:00:00.000Z"}</w:t>
            </w:r>
          </w:p>
          <w:bookmarkEnd w:id="364"/>
          <w:bookmarkStart w:name="ua6dd505a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{"code":200,"message":"成功","data":[],"timestamp":"2024-01-01T00:00:00.000Z"}</w:t>
            </w:r>
          </w:p>
          <w:bookmarkEnd w:id="365"/>
        </w:tc>
      </w:tr>
    </w:tbl>
    <w:bookmarkEnd w:id="349"/>
    <w:bookmarkStart w:name="ucde15577" w:id="366"/>
    <w:p>
      <w:pPr>
        <w:spacing w:after="50" w:line="360" w:lineRule="auto" w:beforeLines="100"/>
        <w:ind w:left="0"/>
        <w:jc w:val="left"/>
      </w:pPr>
      <w:bookmarkStart w:name="u02af43dc" w:id="367"/>
      <w:r>
        <w:rPr>
          <w:rFonts w:eastAsia="宋体" w:ascii="宋体"/>
        </w:rPr>
        <w:drawing>
          <wp:inline distT="0" distB="0" distL="0" distR="0">
            <wp:extent cx="5842000" cy="40830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74934" cy="480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7"/>
    </w:p>
    <w:bookmarkEnd w:id="366"/>
    <w:bookmarkStart w:name="37c754ef" w:id="3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3.5 获取借阅记录详情接口</w:t>
      </w:r>
    </w:p>
    <w:bookmarkEnd w:id="368"/>
    <w:bookmarkStart w:name="POqUX" w:id="36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3804"/>
        <w:gridCol w:w="1145"/>
        <w:gridCol w:w="60"/>
        <w:gridCol w:w="167"/>
        <w:gridCol w:w="789"/>
        <w:gridCol w:w="66516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42b1a3" w:id="3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370"/>
        </w:tc>
        <w:tc>
          <w:tcPr>
            <w:tcW w:w="3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6f10fb" w:id="3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371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fc43dc" w:id="3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37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729d24" w:id="3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373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b47c9a" w:id="3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374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b9bed7" w:id="3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375"/>
        </w:tc>
        <w:tc>
          <w:tcPr>
            <w:tcW w:w="66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292de1" w:id="3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376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2b29a1" w:id="3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377"/>
        </w:tc>
        <w:tc>
          <w:tcPr>
            <w:tcW w:w="3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874fac" w:id="3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/api/borrow/records/{id}</w:t>
            </w:r>
          </w:p>
          <w:bookmarkEnd w:id="378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94855f" w:id="3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相关用户或ADMIN</w:t>
            </w:r>
          </w:p>
          <w:bookmarkEnd w:id="37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412b33" w:id="3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获取借阅记录详情</w:t>
            </w:r>
          </w:p>
          <w:bookmarkEnd w:id="380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f0ed39" w:id="3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381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c227b1" w:id="3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id: 借阅记录ID</w:t>
            </w:r>
          </w:p>
          <w:bookmarkEnd w:id="382"/>
        </w:tc>
        <w:tc>
          <w:tcPr>
            <w:tcW w:w="66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5be2ad" w:id="3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{"id":1,"userId":1,"bookId":2,"userName":"张三","userEmail":"zhangsan@example.com","bookTitle":"红楼梦","bookIsbn":"978-7-5354-1234-5","borrowDate":"2024-01-01T00:00:00.000Z","dueDate":"2024-01-31T00:00:00.000Z","returnDate":null,"renewedCount":0,"maxRenewCount":1,"status":"BORROWED","createdAt":"2024-01-01T00:00:00.000Z","updatedAt":"2024-01-01T00:00:00.000Z"}},"timestamp":"2024-01-01T00:00:00.000Z"}</w:t>
            </w:r>
          </w:p>
          <w:bookmarkEnd w:id="383"/>
          <w:bookmarkStart w:name="ub43a7ba4" w:id="3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记录不存在: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{"code":404,"message":"借阅记录不存在","data":null,"timestamp":"2024-01-01T00:00:00.000Z"}</w:t>
            </w:r>
          </w:p>
          <w:bookmarkEnd w:id="384"/>
          <w:bookmarkStart w:name="ua2e49af9" w:id="3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无权访问: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{"code":403,"message":"无权访问此借阅记录","data":null,"timestamp":"2024-01-01T00:00:00.000Z"}</w:t>
            </w:r>
          </w:p>
          <w:bookmarkEnd w:id="385"/>
        </w:tc>
      </w:tr>
    </w:tbl>
    <w:bookmarkEnd w:id="369"/>
    <w:bookmarkStart w:name="u8665dc01" w:id="386"/>
    <w:bookmarkEnd w:id="386"/>
    <w:bookmarkStart w:name="u131756ba" w:id="387"/>
    <w:p>
      <w:pPr>
        <w:spacing w:after="50" w:line="360" w:lineRule="auto" w:beforeLines="100"/>
        <w:ind w:left="0"/>
        <w:jc w:val="left"/>
      </w:pPr>
      <w:bookmarkStart w:name="ua1e2e38b" w:id="388"/>
      <w:r>
        <w:rPr>
          <w:rFonts w:eastAsia="宋体" w:ascii="宋体"/>
        </w:rPr>
        <w:drawing>
          <wp:inline distT="0" distB="0" distL="0" distR="0">
            <wp:extent cx="5266266" cy="43777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43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8"/>
    </w:p>
    <w:bookmarkEnd w:id="387"/>
    <w:bookmarkStart w:name="099ce040" w:id="3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3.6 获取逾期借阅记录接口（前端分页）</w:t>
      </w:r>
    </w:p>
    <w:bookmarkEnd w:id="389"/>
    <w:bookmarkStart w:name="LTOW8" w:id="39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3024"/>
        <w:gridCol w:w="1145"/>
        <w:gridCol w:w="60"/>
        <w:gridCol w:w="167"/>
        <w:gridCol w:w="167"/>
        <w:gridCol w:w="45144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bc5268" w:id="3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391"/>
        </w:tc>
        <w:tc>
          <w:tcPr>
            <w:tcW w:w="30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ed3ef7" w:id="3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392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f0e90a" w:id="3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39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f99dd8" w:id="3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394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b0a345" w:id="3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395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f11971" w:id="3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396"/>
        </w:tc>
        <w:tc>
          <w:tcPr>
            <w:tcW w:w="45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1440b2" w:id="3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397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f355e0" w:id="3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398"/>
        </w:tc>
        <w:tc>
          <w:tcPr>
            <w:tcW w:w="30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758a2d" w:id="3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/api/borrow/overdue</w:t>
            </w:r>
          </w:p>
          <w:bookmarkEnd w:id="399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08824e" w:id="4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400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766809" w:id="4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获取逾期借阅记录</w:t>
            </w:r>
          </w:p>
          <w:bookmarkEnd w:id="401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0de185" w:id="4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402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02f2eb" w:id="4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403"/>
        </w:tc>
        <w:tc>
          <w:tcPr>
            <w:tcW w:w="451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985d0a" w:id="4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{"id":3,"userId":3,"bookId":4,"userName":"王五","bookTitle":"西游记","borrowDate":"2023-12-01T00:00:00.000Z","dueDate":"2023-12-31T00:00:00.000Z","overdueDays":1,"status":"OVERDUE","createdAt":"2023-12-01T00:00:00.000Z"},...]},"timestamp":"2024-01-01T00:00:00.000Z"}</w:t>
            </w:r>
          </w:p>
          <w:bookmarkEnd w:id="404"/>
          <w:bookmarkStart w:name="ueb947202" w:id="4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无逾期记录: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{"code":200,"message":"成功","data":[],"timestamp":"2024-01-01T00:00:00.000Z"}</w:t>
            </w:r>
          </w:p>
          <w:bookmarkEnd w:id="405"/>
          <w:bookmarkStart w:name="u6d9ec210" w:id="4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{"code":403,"message":"无权访问","data":null,"timestamp":"2024-01-01T00:00:00.000Z"}</w:t>
            </w:r>
          </w:p>
          <w:bookmarkEnd w:id="406"/>
        </w:tc>
      </w:tr>
    </w:tbl>
    <w:bookmarkEnd w:id="390"/>
    <w:bookmarkStart w:name="u2cd37cbf" w:id="407"/>
    <w:p>
      <w:pPr>
        <w:spacing w:after="50" w:line="360" w:lineRule="auto" w:beforeLines="100"/>
        <w:ind w:left="0"/>
        <w:jc w:val="left"/>
      </w:pPr>
      <w:bookmarkStart w:name="u45547122" w:id="408"/>
      <w:r>
        <w:rPr>
          <w:rFonts w:eastAsia="宋体" w:ascii="宋体"/>
        </w:rPr>
        <w:drawing>
          <wp:inline distT="0" distB="0" distL="0" distR="0">
            <wp:extent cx="5841999" cy="45037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8666" cy="515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8"/>
    </w:p>
    <w:bookmarkEnd w:id="407"/>
    <w:bookmarkStart w:name="2d511d18" w:id="40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3.7 获取借阅统计接口</w:t>
      </w:r>
    </w:p>
    <w:bookmarkEnd w:id="409"/>
    <w:bookmarkStart w:name="TkDxS" w:id="41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2712"/>
        <w:gridCol w:w="1145"/>
        <w:gridCol w:w="60"/>
        <w:gridCol w:w="167"/>
        <w:gridCol w:w="167"/>
        <w:gridCol w:w="61992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d0eac2" w:id="4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411"/>
        </w:tc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245caa" w:id="4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412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a2219e" w:id="4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41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ee74e2" w:id="4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414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78c1c1" w:id="4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415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6f892b" w:id="4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416"/>
        </w:tc>
        <w:tc>
          <w:tcPr>
            <w:tcW w:w="619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ebab0e" w:id="4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417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9bfe36" w:id="4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418"/>
        </w:tc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4cfda5" w:id="4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/api/borrow/stats</w:t>
            </w:r>
          </w:p>
          <w:bookmarkEnd w:id="419"/>
        </w:tc>
        <w:tc>
          <w:tcPr>
            <w:tcW w:w="1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0a46be" w:id="4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</w:t>
            </w:r>
          </w:p>
          <w:bookmarkEnd w:id="420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9ce708" w:id="4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获取借阅统计</w:t>
            </w:r>
          </w:p>
          <w:bookmarkEnd w:id="421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7ad8f3" w:id="4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422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3948fc" w:id="4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423"/>
        </w:tc>
        <w:tc>
          <w:tcPr>
            <w:tcW w:w="619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2cb901" w:id="4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{"totalUsers":100,"totalBooks":500,"totalBorrowed":50,"totalOverdue":5,"todayBorrowed":3,"todayReturned":2,"popularBooks":[{"bookId":1,"bookTitle":"红楼梦","borrowCount":20},{"bookId":2,"bookTitle":"三国演义","borrowCount":15}],"popularCategories":[{"category":1,"categoryName":"文学","count":30},{"category":2,"categoryName":"历史","count":20}]}},"timestamp":"2024-01-01T00:00:00.000Z"}</w:t>
            </w:r>
          </w:p>
          <w:bookmarkEnd w:id="424"/>
          <w:bookmarkStart w:name="u4b09750e" w:id="4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无权限: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{"code":403,"message":"无权访问","data":null,"timestamp":"2024-01-01T00:00:00.000Z"}</w:t>
            </w:r>
          </w:p>
          <w:bookmarkEnd w:id="425"/>
          <w:bookmarkStart w:name="uf1bd4100" w:id="4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服务错误: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{"code":500,"message":"服务器内部错误","data":null,"timestamp":"2024-01-01T00:00:00.000Z"}</w:t>
            </w:r>
          </w:p>
          <w:bookmarkEnd w:id="426"/>
        </w:tc>
      </w:tr>
    </w:tbl>
    <w:bookmarkEnd w:id="410"/>
    <w:bookmarkStart w:name="rTaZK" w:id="42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27"/>
    <w:bookmarkStart w:name="ue084a0b4" w:id="428"/>
    <w:p>
      <w:pPr>
        <w:spacing w:after="50" w:line="360" w:lineRule="auto" w:beforeLines="100"/>
        <w:ind w:left="0"/>
        <w:jc w:val="left"/>
      </w:pPr>
      <w:bookmarkStart w:name="u336f8f48" w:id="429"/>
      <w:r>
        <w:rPr>
          <w:rFonts w:eastAsia="宋体" w:ascii="宋体"/>
        </w:rPr>
        <w:drawing>
          <wp:inline distT="0" distB="0" distL="0" distR="0">
            <wp:extent cx="5842000" cy="37970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76534" cy="4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9"/>
    </w:p>
    <w:bookmarkEnd w:id="428"/>
    <w:bookmarkStart w:name="u1a2eec43" w:id="430"/>
    <w:bookmarkEnd w:id="430"/>
    <w:bookmarkStart w:name="4411d7fa" w:id="4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笔记管理接口</w:t>
      </w:r>
    </w:p>
    <w:bookmarkEnd w:id="431"/>
    <w:bookmarkStart w:name="51ee62e4" w:id="4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获取笔记列表接口（前端分页）</w:t>
      </w:r>
    </w:p>
    <w:bookmarkEnd w:id="432"/>
    <w:bookmarkStart w:name="kVXrg" w:id="43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1620"/>
        <w:gridCol w:w="60"/>
        <w:gridCol w:w="60"/>
        <w:gridCol w:w="1308"/>
        <w:gridCol w:w="1056"/>
        <w:gridCol w:w="57468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12b8cf" w:id="4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434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be156f" w:id="4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43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bf5798" w:id="4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43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8be691" w:id="4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437"/>
        </w:tc>
        <w:tc>
          <w:tcPr>
            <w:tcW w:w="1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7277b5" w:id="4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438"/>
        </w:tc>
        <w:tc>
          <w:tcPr>
            <w:tcW w:w="10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f8c759" w:id="4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439"/>
        </w:tc>
        <w:tc>
          <w:tcPr>
            <w:tcW w:w="57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c12b7d" w:id="4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440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7ba713" w:id="4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441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7b0010" w:id="4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/api/notes</w:t>
            </w:r>
          </w:p>
          <w:bookmarkEnd w:id="44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776171" w:id="4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用户自己</w:t>
            </w:r>
          </w:p>
          <w:bookmarkEnd w:id="44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59fa52" w:id="4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获取当前用户所有笔记</w:t>
            </w:r>
          </w:p>
          <w:bookmarkEnd w:id="444"/>
        </w:tc>
        <w:tc>
          <w:tcPr>
            <w:tcW w:w="13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180ef6" w:id="4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bookId=2</w:t>
            </w:r>
          </w:p>
          <w:bookmarkEnd w:id="445"/>
        </w:tc>
        <w:tc>
          <w:tcPr>
            <w:tcW w:w="10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fd7299" w:id="4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bookId: 书籍ID筛选(可选)</w:t>
            </w:r>
          </w:p>
          <w:bookmarkEnd w:id="446"/>
        </w:tc>
        <w:tc>
          <w:tcPr>
            <w:tcW w:w="57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de1572" w:id="4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{"id":1,"userId":1,"bookId":2,"bookTitle":"红楼梦","title":"红楼梦读书笔记","content":"这是一篇关于红楼梦的读书笔记...","createdAt":"2024-01-01T00:00:00.000Z","updatedAt":"2024-01-01T00:00:00.000Z"},{"id":2,"userId":1,"bookId":null,"title":"我的学习计划","content":"学习计划内容...","createdAt":"2024-01-02T00:00:00.000Z","updatedAt":"2024-01-02T00:00:00.000Z"},...]},"timestamp":"2024-01-01T00:00:00.000Z"}</w:t>
            </w:r>
          </w:p>
          <w:bookmarkEnd w:id="447"/>
          <w:bookmarkStart w:name="ua0fd8e11" w:id="4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{"code":401,"message":"未登录","data":null,"timestamp":"2024-01-01T00:00:00.000Z"}</w:t>
            </w:r>
          </w:p>
          <w:bookmarkEnd w:id="448"/>
          <w:bookmarkStart w:name="u42238876" w:id="4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空列表: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{"code":200,"message":"成功","data":[],"timestamp":"2024-01-01T00:00:00.000Z"}</w:t>
            </w:r>
          </w:p>
          <w:bookmarkEnd w:id="449"/>
        </w:tc>
      </w:tr>
    </w:tbl>
    <w:bookmarkEnd w:id="433"/>
    <w:bookmarkStart w:name="u4e2e8ab8" w:id="450"/>
    <w:p>
      <w:pPr>
        <w:spacing w:after="50" w:line="360" w:lineRule="auto" w:beforeLines="100"/>
        <w:ind w:left="0"/>
        <w:jc w:val="left"/>
      </w:pPr>
      <w:bookmarkStart w:name="u3b3e6ffd" w:id="451"/>
      <w:r>
        <w:rPr>
          <w:rFonts w:eastAsia="宋体" w:ascii="宋体"/>
        </w:rPr>
        <w:drawing>
          <wp:inline distT="0" distB="0" distL="0" distR="0">
            <wp:extent cx="5842000" cy="41067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2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1"/>
    </w:p>
    <w:bookmarkEnd w:id="450"/>
    <w:bookmarkStart w:name="f778d799" w:id="4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获取笔记详情接口</w:t>
      </w:r>
    </w:p>
    <w:bookmarkEnd w:id="452"/>
    <w:bookmarkStart w:name="FHxZZ" w:id="45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3"/>
        <w:gridCol w:w="2400"/>
        <w:gridCol w:w="60"/>
        <w:gridCol w:w="60"/>
        <w:gridCol w:w="167"/>
        <w:gridCol w:w="789"/>
        <w:gridCol w:w="34848"/>
      </w:tblGrid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a43b34" w:id="4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454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029ca4" w:id="4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45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341c17" w:id="4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45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c30693" w:id="4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457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3c3b04" w:id="4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458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6034b7" w:id="4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459"/>
        </w:tc>
        <w:tc>
          <w:tcPr>
            <w:tcW w:w="348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907995" w:id="4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460"/>
        </w:tc>
      </w:tr>
      <w:tr>
        <w:trPr>
          <w:trHeight w:val="495" w:hRule="atLeast"/>
        </w:trPr>
        <w:tc>
          <w:tcPr>
            <w:tcW w:w="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3da6f6" w:id="4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GET</w:t>
            </w:r>
          </w:p>
          <w:bookmarkEnd w:id="461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9a0990" w:id="4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/api/notes/{id}</w:t>
            </w:r>
          </w:p>
          <w:bookmarkEnd w:id="462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f43e96" w:id="4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笔记所有者</w:t>
            </w:r>
          </w:p>
          <w:bookmarkEnd w:id="46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41cc1f" w:id="4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获取笔记详情</w:t>
            </w:r>
          </w:p>
          <w:bookmarkEnd w:id="464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08afe6" w:id="4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465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7a545f" w:id="4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id: 笔记ID</w:t>
            </w:r>
          </w:p>
          <w:bookmarkEnd w:id="466"/>
        </w:tc>
        <w:tc>
          <w:tcPr>
            <w:tcW w:w="348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c5e97b" w:id="4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成功","data":{"id":1,"userId":1,"bookId":2,"bookTitle":"红楼梦","title":"红楼梦读书笔记","content":"这是一篇关于红楼梦的读书笔记...","createdAt":"2024-01-01T00:00:00.000Z","updatedAt":"2024-01-01T00:00:00.000Z"}},"timestamp":"2024-01-01T00:00:00.000Z"}</w:t>
            </w:r>
          </w:p>
          <w:bookmarkEnd w:id="467"/>
          <w:bookmarkStart w:name="u60660856" w:id="4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笔记不存在: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{"code":404,"message":"笔记不存在","data":null,"timestamp":"2024-01-01T00:00:00.000Z"}</w:t>
            </w:r>
          </w:p>
          <w:bookmarkEnd w:id="468"/>
          <w:bookmarkStart w:name="u3978827a" w:id="4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无权访问: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{"code":403,"message":"无权访问此笔记","data":null,"timestamp":"2024-01-01T00:00:00.000Z"}</w:t>
            </w:r>
          </w:p>
          <w:bookmarkEnd w:id="469"/>
          <w:bookmarkStart w:name="u284ba225" w:id="4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{"code":401,"message":"未登录","data":null,"timestamp":"2024-01-01T00:00:00.000Z"}</w:t>
            </w:r>
          </w:p>
          <w:bookmarkEnd w:id="470"/>
        </w:tc>
      </w:tr>
    </w:tbl>
    <w:bookmarkEnd w:id="453"/>
    <w:bookmarkStart w:name="u6286ea28" w:id="471"/>
    <w:p>
      <w:pPr>
        <w:spacing w:after="50" w:line="360" w:lineRule="auto" w:beforeLines="100"/>
        <w:ind w:left="0"/>
        <w:jc w:val="left"/>
      </w:pPr>
      <w:bookmarkStart w:name="u085643bf" w:id="472"/>
      <w:r>
        <w:rPr>
          <w:rFonts w:eastAsia="宋体" w:ascii="宋体"/>
        </w:rPr>
        <w:drawing>
          <wp:inline distT="0" distB="0" distL="0" distR="0">
            <wp:extent cx="5723466" cy="43036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3466" cy="430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2"/>
    </w:p>
    <w:bookmarkEnd w:id="471"/>
    <w:bookmarkStart w:name="1c9b7f89" w:id="4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 创建笔记接口</w:t>
      </w:r>
    </w:p>
    <w:bookmarkEnd w:id="473"/>
    <w:bookmarkStart w:name="lhidT" w:id="47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43"/>
        <w:gridCol w:w="1620"/>
        <w:gridCol w:w="60"/>
        <w:gridCol w:w="60"/>
        <w:gridCol w:w="5676"/>
        <w:gridCol w:w="1092"/>
        <w:gridCol w:w="32040"/>
      </w:tblGrid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33e8c5" w:id="4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475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7cf134" w:id="4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47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f9bda5" w:id="4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477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f9fa81" w:id="4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478"/>
        </w:tc>
        <w:tc>
          <w:tcPr>
            <w:tcW w:w="5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6b0252" w:id="4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479"/>
        </w:tc>
        <w:tc>
          <w:tcPr>
            <w:tcW w:w="1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3557e2" w:id="4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480"/>
        </w:tc>
        <w:tc>
          <w:tcPr>
            <w:tcW w:w="320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895a98" w:id="4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481"/>
        </w:tc>
      </w:tr>
      <w:tr>
        <w:trPr>
          <w:trHeight w:val="495" w:hRule="atLeast"/>
        </w:trPr>
        <w:tc>
          <w:tcPr>
            <w:tcW w:w="8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785914" w:id="4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</w:t>
            </w:r>
          </w:p>
          <w:bookmarkEnd w:id="482"/>
        </w:tc>
        <w:tc>
          <w:tcPr>
            <w:tcW w:w="16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108c60" w:id="4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/api/notes</w:t>
            </w:r>
          </w:p>
          <w:bookmarkEnd w:id="483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521cfb" w:id="4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用户自己</w:t>
            </w:r>
          </w:p>
          <w:bookmarkEnd w:id="484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446d51" w:id="4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创建笔记</w:t>
            </w:r>
          </w:p>
          <w:bookmarkEnd w:id="485"/>
        </w:tc>
        <w:tc>
          <w:tcPr>
            <w:tcW w:w="5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d9a330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{"title":"笔记标题","content":"笔记内容","bookId":2}</w:t>
            </w:r>
          </w:p>
          <w:bookmarkEnd w:id="486"/>
        </w:tc>
        <w:tc>
          <w:tcPr>
            <w:tcW w:w="1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0b6a71" w:id="4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title: 笔记标题(必填，1-200字符)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content: 笔记内容(必填)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bookId: 关联书籍ID(可选)</w:t>
            </w:r>
          </w:p>
          <w:bookmarkEnd w:id="487"/>
        </w:tc>
        <w:tc>
          <w:tcPr>
            <w:tcW w:w="320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4db947" w:id="4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{"code":200,"message":"笔记创建成功","data":{"id":1,"userId":1,"bookId":2,"title":"笔记标题","content":"笔记内容","createdAt":"2024-01-01T00:00:00.000Z","updatedAt":"2024-01-01T00:00:00.000Z"}},"timestamp":"2024-01-01T00:00:00.000Z"}</w:t>
            </w:r>
          </w:p>
          <w:bookmarkEnd w:id="488"/>
          <w:bookmarkStart w:name="u5409b7eb" w:id="4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书籍不存在: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{"code":400,"message":"关联的书籍不存在","data":null,"timestamp":"2024-01-01T00:00:00.000Z"}</w:t>
            </w:r>
          </w:p>
          <w:bookmarkEnd w:id="489"/>
          <w:bookmarkStart w:name="u038155cf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{"code":401,"message":"未登录","data":null,"timestamp":"2024-01-01T00:00:00.000Z"}</w:t>
            </w:r>
          </w:p>
          <w:bookmarkEnd w:id="490"/>
          <w:bookmarkStart w:name="u6d5090f3" w:id="4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参数错误: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{"code":400,"message":"笔记标题不能为空","data":null,"timestamp":"2024-01-01T00:00:00.000Z"}</w:t>
            </w:r>
          </w:p>
          <w:bookmarkEnd w:id="491"/>
        </w:tc>
      </w:tr>
    </w:tbl>
    <w:bookmarkEnd w:id="474"/>
    <w:bookmarkStart w:name="u2d5ca719" w:id="492"/>
    <w:p>
      <w:pPr>
        <w:spacing w:after="50" w:line="360" w:lineRule="auto" w:beforeLines="100"/>
        <w:ind w:left="0"/>
        <w:jc w:val="left"/>
      </w:pPr>
      <w:bookmarkStart w:name="u50c5cf59" w:id="493"/>
      <w:r>
        <w:rPr>
          <w:rFonts w:eastAsia="宋体" w:ascii="宋体"/>
        </w:rPr>
        <w:drawing>
          <wp:inline distT="0" distB="0" distL="0" distR="0">
            <wp:extent cx="5418666" cy="42260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8666" cy="42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3"/>
    </w:p>
    <w:bookmarkEnd w:id="492"/>
    <w:bookmarkStart w:name="9600d6f7" w:id="4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 更新笔记接口</w:t>
      </w:r>
    </w:p>
    <w:bookmarkEnd w:id="494"/>
    <w:bookmarkStart w:name="A5a4X" w:id="49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5"/>
        <w:gridCol w:w="2400"/>
        <w:gridCol w:w="60"/>
        <w:gridCol w:w="60"/>
        <w:gridCol w:w="3960"/>
        <w:gridCol w:w="1092"/>
        <w:gridCol w:w="25956"/>
      </w:tblGrid>
      <w:tr>
        <w:trPr>
          <w:trHeight w:val="495" w:hRule="atLeast"/>
        </w:trPr>
        <w:tc>
          <w:tcPr>
            <w:tcW w:w="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635171" w:id="4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496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906b53" w:id="4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497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ce4ba9" w:id="4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49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dc70d2" w:id="4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499"/>
        </w:tc>
        <w:tc>
          <w:tcPr>
            <w:tcW w:w="39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7aa60c" w:id="5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请求体格式</w:t>
            </w:r>
          </w:p>
          <w:bookmarkEnd w:id="500"/>
        </w:tc>
        <w:tc>
          <w:tcPr>
            <w:tcW w:w="1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581f66" w:id="5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501"/>
        </w:tc>
        <w:tc>
          <w:tcPr>
            <w:tcW w:w="259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482931" w:id="5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502"/>
        </w:tc>
      </w:tr>
      <w:tr>
        <w:trPr>
          <w:trHeight w:val="495" w:hRule="atLeast"/>
        </w:trPr>
        <w:tc>
          <w:tcPr>
            <w:tcW w:w="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265a6c" w:id="5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PUT</w:t>
            </w:r>
          </w:p>
          <w:bookmarkEnd w:id="503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b33386" w:id="5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/api/notes/{id}</w:t>
            </w:r>
          </w:p>
          <w:bookmarkEnd w:id="504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8886fe" w:id="5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笔记所有者</w:t>
            </w:r>
          </w:p>
          <w:bookmarkEnd w:id="50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72bc9b" w:id="5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更新笔记</w:t>
            </w:r>
          </w:p>
          <w:bookmarkEnd w:id="506"/>
        </w:tc>
        <w:tc>
          <w:tcPr>
            <w:tcW w:w="39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36608d" w:id="5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{"title":"新标题","content":"新内容"}</w:t>
            </w:r>
          </w:p>
          <w:bookmarkEnd w:id="507"/>
        </w:tc>
        <w:tc>
          <w:tcPr>
            <w:tcW w:w="1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807aeb" w:id="5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title: 笔记标题(可选，1-200字符)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content: 笔记内容(可选)</w:t>
            </w:r>
          </w:p>
          <w:bookmarkEnd w:id="508"/>
        </w:tc>
        <w:tc>
          <w:tcPr>
            <w:tcW w:w="259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e1cbd0" w:id="5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{"code":200,"message":"笔记更新成功","data":{"id":1,"userId":1,"bookId":2,"title":"新标题","content":"新内容","updatedAt":"2024-01-01T00:00:00.000Z"}},"timestamp":"2024-01-01T00:00:00.000Z"}</w:t>
            </w:r>
          </w:p>
          <w:bookmarkEnd w:id="509"/>
          <w:bookmarkStart w:name="uabb5fb7c" w:id="5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笔记不存在: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{"code":404,"message":"笔记不存在","data":null,"timestamp":"2024-01-01T00:00:00.000Z"}</w:t>
            </w:r>
          </w:p>
          <w:bookmarkEnd w:id="510"/>
          <w:bookmarkStart w:name="u65dcc5e2" w:id="5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无权修改: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{"code":403,"message":"无权修改此笔记","data":null,"timestamp":"2024-01-01T00:00:00.000Z"}</w:t>
            </w:r>
          </w:p>
          <w:bookmarkEnd w:id="511"/>
          <w:bookmarkStart w:name="u39193071" w:id="5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{"code":401,"message":"未登录","data":null,"timestamp":"2024-01-01T00:00:00.000Z"}</w:t>
            </w:r>
          </w:p>
          <w:bookmarkEnd w:id="512"/>
        </w:tc>
      </w:tr>
    </w:tbl>
    <w:bookmarkEnd w:id="495"/>
    <w:bookmarkStart w:name="u5d9418ae" w:id="513"/>
    <w:p>
      <w:pPr>
        <w:spacing w:after="50" w:line="360" w:lineRule="auto" w:beforeLines="100"/>
        <w:ind w:left="0"/>
        <w:jc w:val="left"/>
      </w:pPr>
      <w:bookmarkStart w:name="u9d47c2c2" w:id="514"/>
      <w:r>
        <w:rPr>
          <w:rFonts w:eastAsia="宋体" w:ascii="宋体"/>
        </w:rPr>
        <w:drawing>
          <wp:inline distT="0" distB="0" distL="0" distR="0">
            <wp:extent cx="5842000" cy="41069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1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4"/>
    </w:p>
    <w:bookmarkEnd w:id="513"/>
    <w:bookmarkStart w:name="f5b6ddd1" w:id="5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 删除</w:t>
      </w:r>
      <w:r>
        <w:rPr>
          <w:rFonts w:ascii="宋体" w:hAnsi="Times New Roman" w:eastAsia="宋体"/>
        </w:rPr>
        <w:t>笔记接口</w:t>
      </w:r>
    </w:p>
    <w:bookmarkEnd w:id="515"/>
    <w:bookmarkStart w:name="OmlUj" w:id="51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269"/>
        <w:gridCol w:w="2400"/>
        <w:gridCol w:w="60"/>
        <w:gridCol w:w="60"/>
        <w:gridCol w:w="167"/>
        <w:gridCol w:w="789"/>
        <w:gridCol w:w="11916"/>
      </w:tblGrid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b71ec2" w:id="5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方法</w:t>
            </w:r>
          </w:p>
          <w:bookmarkEnd w:id="517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5fee31" w:id="5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端点</w:t>
            </w:r>
          </w:p>
          <w:bookmarkEnd w:id="518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f16feb" w:id="5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权限</w:t>
            </w:r>
          </w:p>
          <w:bookmarkEnd w:id="519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192b99" w:id="5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描述</w:t>
            </w:r>
          </w:p>
          <w:bookmarkEnd w:id="520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1ac4fc" w:id="5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请求参数</w:t>
            </w:r>
          </w:p>
          <w:bookmarkEnd w:id="521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8ecdd2" w:id="5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参数说明</w:t>
            </w:r>
          </w:p>
          <w:bookmarkEnd w:id="522"/>
        </w:tc>
        <w:tc>
          <w:tcPr>
            <w:tcW w:w="11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c2d4ee" w:id="5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响应格式</w:t>
            </w:r>
          </w:p>
          <w:bookmarkEnd w:id="523"/>
        </w:tc>
      </w:tr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ec9d6e" w:id="5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DELETE</w:t>
            </w:r>
          </w:p>
          <w:bookmarkEnd w:id="524"/>
        </w:tc>
        <w:tc>
          <w:tcPr>
            <w:tcW w:w="24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3525ef" w:id="5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/api/notes/{id}</w:t>
            </w:r>
          </w:p>
          <w:bookmarkEnd w:id="525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bd4131" w:id="5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笔记所有者</w:t>
            </w:r>
          </w:p>
          <w:bookmarkEnd w:id="526"/>
        </w:tc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abdbc6" w:id="5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删除笔记</w:t>
            </w:r>
          </w:p>
          <w:bookmarkEnd w:id="527"/>
        </w:tc>
        <w:tc>
          <w:tcPr>
            <w:tcW w:w="1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929346" w:id="5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528"/>
        </w:tc>
        <w:tc>
          <w:tcPr>
            <w:tcW w:w="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d55002" w:id="5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URL参数: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id: 笔记ID</w:t>
            </w:r>
          </w:p>
          <w:bookmarkEnd w:id="529"/>
        </w:tc>
        <w:tc>
          <w:tcPr>
            <w:tcW w:w="119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ddf830" w:id="5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成功响应: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{"code":200,"message":"笔记删除成功","data":null,"timestamp":"2024-01-01T00:00:00.000Z"}</w:t>
            </w:r>
          </w:p>
          <w:bookmarkEnd w:id="530"/>
          <w:bookmarkStart w:name="udcf80a15" w:id="5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笔记不存在: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{"code":404,"message":"笔记不存在","data":null,"timestamp":"2024-01-01T00:00:00.000Z"}</w:t>
            </w:r>
          </w:p>
          <w:bookmarkEnd w:id="531"/>
          <w:bookmarkStart w:name="u01767978" w:id="5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无权删除: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{"code":403,"message":"无权删除此笔记","data":null,"timestamp":"2024-01-01T00:00:00.000Z"}</w:t>
            </w:r>
          </w:p>
          <w:bookmarkEnd w:id="532"/>
          <w:bookmarkStart w:name="u21c9f6a3" w:id="5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未登录: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  <w:shd w:fill="f3f4f4"/>
              </w:rPr>
              <w:t>{"code":401,"message":"未登录","data":null,"timestamp":"2024-01-01T00:00:00.000Z"}</w:t>
            </w:r>
          </w:p>
          <w:bookmarkEnd w:id="533"/>
        </w:tc>
      </w:tr>
    </w:tbl>
    <w:bookmarkEnd w:id="516"/>
    <w:bookmarkStart w:name="udb2d7d88" w:id="534"/>
    <w:bookmarkEnd w:id="534"/>
    <w:bookmarkStart w:name="u0b3fbc60" w:id="535"/>
    <w:p>
      <w:pPr>
        <w:spacing w:after="50" w:line="360" w:lineRule="auto" w:beforeLines="100"/>
        <w:ind w:left="0"/>
        <w:jc w:val="left"/>
      </w:pPr>
      <w:bookmarkStart w:name="u9c9b7171" w:id="536"/>
      <w:r>
        <w:rPr>
          <w:rFonts w:eastAsia="宋体" w:ascii="宋体"/>
        </w:rPr>
        <w:drawing>
          <wp:inline distT="0" distB="0" distL="0" distR="0">
            <wp:extent cx="5842000" cy="377364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402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6"/>
    </w:p>
    <w:bookmarkEnd w:id="53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